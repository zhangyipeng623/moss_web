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BFC68">
      <w:pPr>
        <w:jc w:val="center"/>
        <w:rPr>
          <w:rFonts w:hint="default"/>
          <w:lang w:val="en-US" w:eastAsia="zh-CN"/>
        </w:rPr>
      </w:pPr>
      <w:bookmarkStart w:id="0" w:name="_GoBack"/>
      <w:bookmarkEnd w:id="0"/>
      <w:r>
        <w:rPr>
          <w:rFonts w:hint="eastAsia"/>
          <w:b/>
          <w:sz w:val="36"/>
          <w:lang w:val="en-US" w:eastAsia="zh-CN"/>
        </w:rPr>
        <w:t>大语言模型智能体</w:t>
      </w:r>
      <w:r>
        <w:rPr>
          <w:rFonts w:hint="eastAsia"/>
          <w:b/>
          <w:sz w:val="36"/>
          <w:lang w:eastAsia="zh-CN"/>
        </w:rPr>
        <w:t>社交网络仿真</w:t>
      </w:r>
      <w:r>
        <w:rPr>
          <w:rFonts w:hint="eastAsia"/>
          <w:b/>
          <w:sz w:val="36"/>
          <w:lang w:val="en-US" w:eastAsia="zh-CN"/>
        </w:rPr>
        <w:t>综述</w:t>
      </w:r>
    </w:p>
    <w:p w14:paraId="7E6EF9BE">
      <w:pPr>
        <w:jc w:val="center"/>
        <w:rPr>
          <w:rFonts w:hint="eastAsia"/>
          <w:lang w:eastAsia="zh-CN"/>
        </w:rPr>
      </w:pPr>
      <w:r>
        <w:rPr>
          <w:rFonts w:hint="eastAsia"/>
          <w:b/>
          <w:sz w:val="26"/>
          <w:lang w:eastAsia="zh-CN"/>
        </w:rPr>
        <w:t>摘要</w:t>
      </w:r>
    </w:p>
    <w:p w14:paraId="026FF7AC">
      <w:pPr>
        <w:spacing w:after="60" w:line="300" w:lineRule="auto"/>
        <w:ind w:firstLine="420"/>
        <w:rPr>
          <w:rFonts w:hint="eastAsia"/>
          <w:lang w:eastAsia="zh-CN"/>
        </w:rPr>
      </w:pPr>
      <w:r>
        <w:rPr>
          <w:rFonts w:hint="eastAsia"/>
          <w:lang w:eastAsia="zh-CN"/>
        </w:rPr>
        <w:t>基于大语言模型（large language model, LLM）的 Agent 社交仿真，正在成为计算社会科学、传播学与多智能体系统交叉领域的重要研究工具。该方法利用语言模型驱动具有画像、记忆、信念和行动能力的虚拟个体，在可控社会环境中模拟信息传播、意见演化、群体极化和平台治理等复杂社会过程。近年来，相关研究从传统规则驱动的 Agent-Based Modeling（ABM）逐步扩展到 LLM Agent、LLM-ABM 混合框架，</w:t>
      </w:r>
      <w:r>
        <w:rPr>
          <w:rFonts w:hint="eastAsia"/>
          <w:lang w:val="en-US" w:eastAsia="zh-CN"/>
        </w:rPr>
        <w:t>并在技术实现层面实现了</w:t>
      </w:r>
      <w:r>
        <w:rPr>
          <w:rFonts w:hint="eastAsia"/>
          <w:lang w:eastAsia="zh-CN"/>
        </w:rPr>
        <w:t>图加速仿真、拓扑感知系统和百万级规模化平台，形成了快速扩张但仍较碎片化的研究图景。本文从仿真架构、推荐与信息分发机制、Agent 建模、验证与评估四个维度梳理该领域的主要进展。本文特别指出，推荐系统决定</w:t>
      </w:r>
      <w:r>
        <w:rPr>
          <w:rFonts w:hint="eastAsia"/>
          <w:lang w:val="en-US" w:eastAsia="zh-CN"/>
        </w:rPr>
        <w:t xml:space="preserve"> </w:t>
      </w:r>
      <w:r>
        <w:rPr>
          <w:rFonts w:hint="eastAsia"/>
          <w:lang w:eastAsia="zh-CN"/>
        </w:rPr>
        <w:t>Agent 的信息曝光条件，是解释信息扩散、意见极化和回音室效应等涌现现象的内生机制；然而多数现有仿真系统仍未显式建模推荐模块，少数包含推荐模块的系统虽已引入排序、匹配或反馈闭环，但其参数来源多为经验公式、离线调参或人工验证，仍缺乏面向真实平台曝光数据的实证识别。</w:t>
      </w:r>
      <w:r>
        <w:rPr>
          <w:rFonts w:hint="eastAsia"/>
          <w:lang w:val="en-US" w:eastAsia="zh-CN"/>
        </w:rPr>
        <w:t>最后，本文归纳了推荐机制校准、鲁棒性审计、长程稳定性、群体分布偏差与机制合理性等开放挑战，并指出未来研究可进一步结合可信 Agent 表征与行为建模、数据驱动的推荐校准和可复现的评估框架，以提升 LLM Agent 社交仿真的解释力、可靠性与外部效度。</w:t>
      </w:r>
    </w:p>
    <w:p w14:paraId="1C7D2886">
      <w:pPr>
        <w:spacing w:after="60" w:line="300" w:lineRule="auto"/>
        <w:rPr>
          <w:rFonts w:hint="eastAsia"/>
          <w:lang w:eastAsia="zh-CN"/>
        </w:rPr>
      </w:pPr>
      <w:r>
        <w:rPr>
          <w:rFonts w:hint="eastAsia"/>
          <w:lang w:eastAsia="zh-CN"/>
        </w:rPr>
        <w:t>关键词：LLM Agent；社交仿真；Agent-Based Modeling；混合架构；推荐系统；计算社会科学</w:t>
      </w:r>
    </w:p>
    <w:p w14:paraId="08886883">
      <w:pPr>
        <w:pStyle w:val="3"/>
        <w:spacing w:before="200" w:after="100"/>
        <w:rPr>
          <w:rFonts w:hint="eastAsia"/>
          <w:color w:val="auto"/>
          <w:lang w:eastAsia="zh-CN"/>
        </w:rPr>
      </w:pPr>
      <w:r>
        <w:rPr>
          <w:rFonts w:hint="eastAsia" w:ascii="Times New Roman" w:hAnsi="Times New Roman" w:eastAsia="宋体"/>
          <w:color w:val="auto"/>
          <w:sz w:val="32"/>
          <w:lang w:eastAsia="zh-CN"/>
        </w:rPr>
        <w:t>1 引言</w:t>
      </w:r>
    </w:p>
    <w:p w14:paraId="741E2D2C">
      <w:pPr>
        <w:spacing w:after="60" w:line="300" w:lineRule="auto"/>
        <w:ind w:firstLine="420"/>
        <w:rPr>
          <w:rFonts w:hint="eastAsia"/>
          <w:lang w:eastAsia="zh-CN"/>
        </w:rPr>
      </w:pPr>
      <w:r>
        <w:rPr>
          <w:rFonts w:hint="eastAsia"/>
          <w:lang w:eastAsia="zh-CN"/>
        </w:rPr>
        <w:t>社交媒体已成为公众舆论形成、信息传播、社会运动组织和平台治理的重要场域。理解大规模用户群体在特定事件中的响应动态，对于传播学、政治学、社会学、公共政策和推荐系统研究均具有重要价值。然而，真实平台数据常受到商业黑箱、隐私保护、接口限制和伦理约束等因素影响，研究者难以在真实平台上开展严格的对照实验。由此产生的核心问题是：如何在受控条件下操控变量、观察因果效应，并解释从微观个体行为到宏观社会现象的生成过程。</w:t>
      </w:r>
    </w:p>
    <w:p w14:paraId="44B7EB0B">
      <w:pPr>
        <w:spacing w:after="60" w:line="300" w:lineRule="auto"/>
        <w:ind w:firstLine="420"/>
        <w:rPr>
          <w:rFonts w:hint="eastAsia"/>
          <w:lang w:eastAsia="zh-CN"/>
        </w:rPr>
      </w:pPr>
      <w:r>
        <w:rPr>
          <w:rFonts w:hint="eastAsia"/>
          <w:lang w:eastAsia="zh-CN"/>
        </w:rPr>
        <w:t>基于 LLM 的 Agent 社交仿真为这一问题提供了新的技术路径。与传统规则驱动的 ABM 相比，LLM Agent 能够生成自然语言文本、理解情境线索、进行类人推理，并在多轮交互中呈现一定程度的社会行为涌现。Park 等提出的 Generative Agents 通过记忆、反思和计划模块模拟小镇中 25 个 Agent 的日常互动，标志着 LLM Agent 进入社会仿真研究视野</w:t>
      </w:r>
      <w:r>
        <w:rPr>
          <w:rFonts w:hint="eastAsia"/>
          <w:vertAlign w:val="superscript"/>
          <w:lang w:eastAsia="zh-CN"/>
        </w:rPr>
        <w:t>[1]</w:t>
      </w:r>
      <w:r>
        <w:rPr>
          <w:rFonts w:hint="eastAsia"/>
          <w:lang w:eastAsia="zh-CN"/>
        </w:rPr>
        <w:t>。随后，相关研究迅速扩展到社会运动、舆情反转、推荐平台、话题与立场共演化、政策干预和大规模群体仿真等场景。</w:t>
      </w:r>
    </w:p>
    <w:p w14:paraId="5EC0DACA">
      <w:pPr>
        <w:spacing w:after="60" w:line="300" w:lineRule="auto"/>
        <w:ind w:firstLine="420"/>
        <w:rPr>
          <w:rFonts w:hint="eastAsia"/>
          <w:lang w:eastAsia="zh-CN"/>
        </w:rPr>
      </w:pPr>
      <w:r>
        <w:rPr>
          <w:rFonts w:hint="eastAsia"/>
          <w:lang w:eastAsia="zh-CN"/>
        </w:rPr>
        <w:t>快速发展也带来了方法论上的不一致。现有系统在架构设计、Agent 画像、记忆机制、信念更新、规模扩展和验证方式上存在显著差异。例如，研究对象既包括 25 个 Agent 的沙盒小镇，也包括百万级乃至千万级 Agent 的大规模仿真；Agent 建模既可能完全依赖 LLM 推理，也可能通过元胞自动机、SIR 模型或 Bounded Confidence 等数学规则加以约束；验证方式既包括个案展示，也包括与真实数据的统计对齐和多次独立复现实验。</w:t>
      </w:r>
    </w:p>
    <w:p w14:paraId="27965066">
      <w:pPr>
        <w:spacing w:after="60" w:line="300" w:lineRule="auto"/>
        <w:ind w:firstLine="420"/>
        <w:rPr>
          <w:rFonts w:hint="eastAsia"/>
          <w:lang w:eastAsia="zh-CN"/>
        </w:rPr>
      </w:pPr>
      <w:r>
        <w:rPr>
          <w:rFonts w:hint="eastAsia"/>
          <w:lang w:eastAsia="zh-CN"/>
        </w:rPr>
        <w:t>其中，推荐与信息分发机制尤其需要单独讨论。推荐系统决定用户看到哪些内容以及内容以何种顺序出现，是现代社交媒体平台塑造信息扩散、情绪传播、意见极化和回音室效应的关键机制。然而，许多 LLM Agent 社交仿真仍主要依赖社交邻居传播、全局随机曝光或研究者预设的排序规则。这种简化会使仿真中观察到的涌现现象难以区分究竟来自 Agent 行为模型，还是来自人为设定的曝光机制。换言之，推荐机制不是社交仿真的外部背景，而是构成平台社会过程的内生变量。</w:t>
      </w:r>
    </w:p>
    <w:p w14:paraId="4C972ACD">
      <w:pPr>
        <w:spacing w:after="60" w:line="300" w:lineRule="auto"/>
        <w:ind w:firstLine="420"/>
        <w:rPr>
          <w:rFonts w:hint="eastAsia"/>
          <w:lang w:eastAsia="zh-CN"/>
        </w:rPr>
      </w:pPr>
      <w:r>
        <w:rPr>
          <w:rFonts w:hint="eastAsia"/>
          <w:lang w:eastAsia="zh-CN"/>
        </w:rPr>
        <w:t xml:space="preserve">本文旨在对 LLM Agent 社交仿真进行梳理，并突出推荐机制在仿真可信度中的特殊作用。全文结构如下：第 2 </w:t>
      </w:r>
      <w:r>
        <w:rPr>
          <w:rFonts w:hint="eastAsia"/>
          <w:lang w:val="en-US" w:eastAsia="zh-CN"/>
        </w:rPr>
        <w:t>章</w:t>
      </w:r>
      <w:r>
        <w:rPr>
          <w:rFonts w:hint="eastAsia"/>
          <w:lang w:eastAsia="zh-CN"/>
        </w:rPr>
        <w:t xml:space="preserve">界定核心概念并提出分类框架；第 3 </w:t>
      </w:r>
      <w:r>
        <w:rPr>
          <w:rFonts w:hint="eastAsia"/>
          <w:lang w:val="en-US" w:eastAsia="zh-CN"/>
        </w:rPr>
        <w:t>章</w:t>
      </w:r>
      <w:r>
        <w:rPr>
          <w:rFonts w:hint="eastAsia"/>
          <w:lang w:eastAsia="zh-CN"/>
        </w:rPr>
        <w:t xml:space="preserve">讨论从经典认知架构到规模化系统的仿真架构；第 4 </w:t>
      </w:r>
      <w:r>
        <w:rPr>
          <w:rFonts w:hint="eastAsia"/>
          <w:lang w:val="en-US" w:eastAsia="zh-CN"/>
        </w:rPr>
        <w:t>章</w:t>
      </w:r>
      <w:r>
        <w:rPr>
          <w:rFonts w:hint="eastAsia"/>
          <w:lang w:eastAsia="zh-CN"/>
        </w:rPr>
        <w:t xml:space="preserve">聚焦推荐与信息分发机制；第 5 </w:t>
      </w:r>
      <w:r>
        <w:rPr>
          <w:rFonts w:hint="eastAsia"/>
          <w:lang w:val="en-US" w:eastAsia="zh-CN"/>
        </w:rPr>
        <w:t>章</w:t>
      </w:r>
      <w:r>
        <w:rPr>
          <w:rFonts w:hint="eastAsia"/>
          <w:lang w:eastAsia="zh-CN"/>
        </w:rPr>
        <w:t xml:space="preserve">梳理 Agent 建模方法；第 6 </w:t>
      </w:r>
      <w:r>
        <w:rPr>
          <w:rFonts w:hint="eastAsia"/>
          <w:lang w:val="en-US" w:eastAsia="zh-CN"/>
        </w:rPr>
        <w:t>章</w:t>
      </w:r>
      <w:r>
        <w:rPr>
          <w:rFonts w:hint="eastAsia"/>
          <w:lang w:eastAsia="zh-CN"/>
        </w:rPr>
        <w:t xml:space="preserve">讨论验证、一致性和鲁棒性评估；第 7 </w:t>
      </w:r>
      <w:r>
        <w:rPr>
          <w:rFonts w:hint="eastAsia"/>
          <w:lang w:val="en-US" w:eastAsia="zh-CN"/>
        </w:rPr>
        <w:t>章</w:t>
      </w:r>
      <w:r>
        <w:rPr>
          <w:rFonts w:hint="eastAsia"/>
          <w:lang w:eastAsia="zh-CN"/>
        </w:rPr>
        <w:t xml:space="preserve">总结开放挑战与未来方向；第 8 </w:t>
      </w:r>
      <w:r>
        <w:rPr>
          <w:rFonts w:hint="eastAsia"/>
          <w:lang w:val="en-US" w:eastAsia="zh-CN"/>
        </w:rPr>
        <w:t>章</w:t>
      </w:r>
      <w:r>
        <w:rPr>
          <w:rFonts w:hint="eastAsia"/>
          <w:lang w:eastAsia="zh-CN"/>
        </w:rPr>
        <w:t>给出结论。</w:t>
      </w:r>
    </w:p>
    <w:p w14:paraId="5E51DAD4">
      <w:pPr>
        <w:pStyle w:val="3"/>
        <w:spacing w:before="200" w:after="100"/>
        <w:rPr>
          <w:rFonts w:hint="eastAsia"/>
          <w:color w:val="auto"/>
          <w:lang w:eastAsia="zh-CN"/>
        </w:rPr>
      </w:pPr>
      <w:r>
        <w:rPr>
          <w:rFonts w:hint="eastAsia" w:ascii="Times New Roman" w:hAnsi="Times New Roman" w:eastAsia="宋体"/>
          <w:color w:val="auto"/>
          <w:sz w:val="32"/>
          <w:lang w:eastAsia="zh-CN"/>
        </w:rPr>
        <w:t>2 概念定义与分类框架</w:t>
      </w:r>
    </w:p>
    <w:p w14:paraId="0544E77D">
      <w:pPr>
        <w:pStyle w:val="4"/>
        <w:spacing w:before="120" w:after="100"/>
        <w:rPr>
          <w:rFonts w:hint="eastAsia"/>
          <w:color w:val="auto"/>
          <w:lang w:eastAsia="zh-CN"/>
        </w:rPr>
      </w:pPr>
      <w:r>
        <w:rPr>
          <w:rFonts w:hint="eastAsia" w:ascii="Times New Roman" w:hAnsi="Times New Roman" w:eastAsia="宋体"/>
          <w:color w:val="auto"/>
          <w:lang w:eastAsia="zh-CN"/>
        </w:rPr>
        <w:t>2.1 核心概念</w:t>
      </w:r>
    </w:p>
    <w:p w14:paraId="3F714C2D">
      <w:pPr>
        <w:spacing w:after="60" w:line="300" w:lineRule="auto"/>
        <w:ind w:firstLine="420"/>
        <w:rPr>
          <w:rFonts w:hint="eastAsia"/>
          <w:lang w:eastAsia="zh-CN"/>
        </w:rPr>
      </w:pPr>
      <w:r>
        <w:rPr>
          <w:rFonts w:hint="eastAsia"/>
          <w:lang w:eastAsia="zh-CN"/>
        </w:rPr>
        <w:t>LLM Agent 社交仿真是指以大语言模型作为 Agent 的认知核心，在模拟社交环境中研究个体行为与群体现象的计算实验方法。一个典型系统通常包含五类组件。其一是 Agent，即具有画像、记忆、信念和决策能力的个体实体，其行为由 Prompt、记忆结构、推理策略和外部规则共同塑造。其二是环境，包括社交网络拓扑、内容流、交互界面和时间推进机制。其三是推荐与信息分发机制，决定 Agent 能够接触哪些信息以及信息排序方式，是连接平台机制与个体行为的关键环节。其四是仿真引擎，负责时间推进、状态管理、Agent 调度、内容传播和日志记录。其五是评估框架，用于衡量仿真输出与真实数据、理论预期或实验设定之间的一致性。</w:t>
      </w:r>
    </w:p>
    <w:p w14:paraId="788422CD">
      <w:pPr>
        <w:spacing w:after="60" w:line="300" w:lineRule="auto"/>
        <w:ind w:firstLine="420"/>
        <w:rPr>
          <w:rFonts w:hint="eastAsia"/>
          <w:lang w:eastAsia="zh-CN"/>
        </w:rPr>
      </w:pPr>
      <w:r>
        <w:rPr>
          <w:rFonts w:hint="eastAsia"/>
          <w:lang w:eastAsia="zh-CN"/>
        </w:rPr>
        <w:t>Sarangi 等提出的 EASE 框架将环境、Agent、仿真引擎和评估指标形式化为可配置模块，为该领域的标准化提供了重要参照</w:t>
      </w:r>
      <w:r>
        <w:rPr>
          <w:rFonts w:hint="eastAsia"/>
          <w:vertAlign w:val="superscript"/>
          <w:lang w:eastAsia="zh-CN"/>
        </w:rPr>
        <w:t>[18]</w:t>
      </w:r>
      <w:r>
        <w:rPr>
          <w:rFonts w:hint="eastAsia"/>
          <w:lang w:eastAsia="zh-CN"/>
        </w:rPr>
        <w:t>。这一模块化视角有助于避免把不同层级的问题混合讨论。例如，某一系统能够生成合理文本，并不意味着其平台曝光机制合理；某一系统能够复现宏观曲线，也不意味着其微观机制具有社会科学解释力。</w:t>
      </w:r>
    </w:p>
    <w:p w14:paraId="0038051E">
      <w:pPr>
        <w:pStyle w:val="4"/>
        <w:spacing w:before="120" w:after="100"/>
        <w:rPr>
          <w:rFonts w:hint="eastAsia"/>
          <w:color w:val="auto"/>
          <w:lang w:eastAsia="zh-CN"/>
        </w:rPr>
      </w:pPr>
      <w:r>
        <w:rPr>
          <w:rFonts w:hint="eastAsia" w:ascii="Times New Roman" w:hAnsi="Times New Roman" w:eastAsia="宋体"/>
          <w:color w:val="auto"/>
          <w:lang w:eastAsia="zh-CN"/>
        </w:rPr>
        <w:t>2.2 分类框架</w:t>
      </w:r>
    </w:p>
    <w:p w14:paraId="0028FFEF">
      <w:pPr>
        <w:spacing w:after="60" w:line="300" w:lineRule="auto"/>
        <w:ind w:firstLine="420"/>
        <w:rPr>
          <w:rFonts w:hint="eastAsia"/>
          <w:lang w:eastAsia="zh-CN"/>
        </w:rPr>
      </w:pPr>
      <w:r>
        <w:rPr>
          <w:rFonts w:hint="eastAsia"/>
          <w:lang w:eastAsia="zh-CN"/>
        </w:rPr>
        <w:t>本文按四个维度组织已有工作。第一是仿真架构，包括纯 LLM 驱动架构、LLM-ABM 混合架构、图加速与拓扑感知方法、以及面向百万级仿真的平台化系统。第二是推荐与信息分发机制，包括无推荐机制、有推荐但参数主要来自经验设定或离线调参、以及尝试数据驱动优化的系统。第三是 Agent 建模，包括画像生成、记忆系统、信念与态度动力学。第四是验证与评估，包括评估框架与标准、一致性评估、稳定性与鲁棒性评估。</w:t>
      </w:r>
    </w:p>
    <w:p w14:paraId="3FEF117F">
      <w:pPr>
        <w:spacing w:after="60" w:line="300" w:lineRule="auto"/>
        <w:ind w:firstLine="420"/>
        <w:rPr>
          <w:rFonts w:hint="eastAsia"/>
          <w:lang w:eastAsia="zh-CN"/>
        </w:rPr>
      </w:pPr>
      <w:r>
        <w:rPr>
          <w:rFonts w:hint="eastAsia"/>
          <w:lang w:eastAsia="zh-CN"/>
        </w:rPr>
        <w:t>表 1 给出了代表性系统的比较。该表也是后文讨论推荐机制不足和验证方法差异的依据。</w:t>
      </w:r>
    </w:p>
    <w:p w14:paraId="0203C8A4">
      <w:pPr>
        <w:jc w:val="center"/>
        <w:rPr>
          <w:rFonts w:hint="eastAsia"/>
          <w:b/>
          <w:sz w:val="20"/>
          <w:lang w:eastAsia="zh-CN"/>
        </w:rPr>
      </w:pPr>
    </w:p>
    <w:p w14:paraId="517F1AA7">
      <w:pPr>
        <w:jc w:val="center"/>
        <w:rPr>
          <w:rFonts w:hint="eastAsia"/>
          <w:lang w:eastAsia="zh-CN"/>
        </w:rPr>
      </w:pPr>
      <w:r>
        <w:rPr>
          <w:rFonts w:hint="eastAsia"/>
          <w:b/>
          <w:sz w:val="20"/>
          <w:lang w:eastAsia="zh-CN"/>
        </w:rPr>
        <w:t>表 1 代表性 LLM Agent 社交仿真系统比较</w:t>
      </w:r>
    </w:p>
    <w:tbl>
      <w:tblPr>
        <w:tblStyle w:val="3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1247"/>
        <w:gridCol w:w="1417"/>
        <w:gridCol w:w="1474"/>
        <w:gridCol w:w="1587"/>
        <w:gridCol w:w="1871"/>
      </w:tblGrid>
      <w:tr w14:paraId="77F3B516">
        <w:trPr>
          <w:jc w:val="center"/>
        </w:trPr>
        <w:tc>
          <w:tcPr>
            <w:tcW w:w="1531" w:type="dxa"/>
            <w:tcBorders>
              <w:tl2br w:val="nil"/>
              <w:tr2bl w:val="nil"/>
            </w:tcBorders>
            <w:vAlign w:val="center"/>
          </w:tcPr>
          <w:p w14:paraId="142E519C">
            <w:pPr>
              <w:spacing w:after="0" w:line="240" w:lineRule="auto"/>
              <w:rPr>
                <w:rFonts w:hint="eastAsia"/>
                <w:lang w:eastAsia="zh-CN"/>
              </w:rPr>
            </w:pPr>
            <w:r>
              <w:rPr>
                <w:rFonts w:hint="eastAsia"/>
                <w:b/>
                <w:sz w:val="16"/>
                <w:lang w:eastAsia="zh-CN"/>
              </w:rPr>
              <w:t>系统</w:t>
            </w:r>
          </w:p>
        </w:tc>
        <w:tc>
          <w:tcPr>
            <w:tcW w:w="1247" w:type="dxa"/>
            <w:tcBorders>
              <w:tl2br w:val="nil"/>
              <w:tr2bl w:val="nil"/>
            </w:tcBorders>
            <w:vAlign w:val="center"/>
          </w:tcPr>
          <w:p w14:paraId="4FFD9873">
            <w:pPr>
              <w:spacing w:after="0" w:line="240" w:lineRule="auto"/>
              <w:rPr>
                <w:rFonts w:hint="eastAsia"/>
                <w:lang w:eastAsia="zh-CN"/>
              </w:rPr>
            </w:pPr>
            <w:r>
              <w:rPr>
                <w:rFonts w:hint="eastAsia"/>
                <w:b/>
                <w:sz w:val="16"/>
                <w:lang w:eastAsia="zh-CN"/>
              </w:rPr>
              <w:t>主要场景</w:t>
            </w:r>
          </w:p>
        </w:tc>
        <w:tc>
          <w:tcPr>
            <w:tcW w:w="1417" w:type="dxa"/>
            <w:tcBorders>
              <w:tl2br w:val="nil"/>
              <w:tr2bl w:val="nil"/>
            </w:tcBorders>
            <w:vAlign w:val="center"/>
          </w:tcPr>
          <w:p w14:paraId="4ECE5841">
            <w:pPr>
              <w:spacing w:after="0" w:line="240" w:lineRule="auto"/>
              <w:rPr>
                <w:rFonts w:hint="eastAsia"/>
                <w:lang w:eastAsia="zh-CN"/>
              </w:rPr>
            </w:pPr>
            <w:r>
              <w:rPr>
                <w:rFonts w:hint="eastAsia"/>
                <w:b/>
                <w:sz w:val="16"/>
                <w:lang w:eastAsia="zh-CN"/>
              </w:rPr>
              <w:t>架构类型</w:t>
            </w:r>
          </w:p>
        </w:tc>
        <w:tc>
          <w:tcPr>
            <w:tcW w:w="1474" w:type="dxa"/>
            <w:tcBorders>
              <w:tl2br w:val="nil"/>
              <w:tr2bl w:val="nil"/>
            </w:tcBorders>
            <w:vAlign w:val="center"/>
          </w:tcPr>
          <w:p w14:paraId="5D1CA5B4">
            <w:pPr>
              <w:spacing w:after="0" w:line="240" w:lineRule="auto"/>
              <w:rPr>
                <w:rFonts w:hint="eastAsia"/>
                <w:lang w:eastAsia="zh-CN"/>
              </w:rPr>
            </w:pPr>
            <w:r>
              <w:rPr>
                <w:rFonts w:hint="eastAsia"/>
                <w:b/>
                <w:sz w:val="16"/>
                <w:lang w:eastAsia="zh-CN"/>
              </w:rPr>
              <w:t>推荐机制</w:t>
            </w:r>
          </w:p>
        </w:tc>
        <w:tc>
          <w:tcPr>
            <w:tcW w:w="1587" w:type="dxa"/>
            <w:tcBorders>
              <w:tl2br w:val="nil"/>
              <w:tr2bl w:val="nil"/>
            </w:tcBorders>
            <w:vAlign w:val="center"/>
          </w:tcPr>
          <w:p w14:paraId="2F0DE067">
            <w:pPr>
              <w:spacing w:after="0" w:line="240" w:lineRule="auto"/>
              <w:rPr>
                <w:rFonts w:hint="eastAsia"/>
                <w:lang w:eastAsia="zh-CN"/>
              </w:rPr>
            </w:pPr>
            <w:r>
              <w:rPr>
                <w:rFonts w:hint="eastAsia"/>
                <w:b/>
                <w:sz w:val="16"/>
                <w:lang w:eastAsia="zh-CN"/>
              </w:rPr>
              <w:t>验证方式</w:t>
            </w:r>
          </w:p>
        </w:tc>
        <w:tc>
          <w:tcPr>
            <w:tcW w:w="1871" w:type="dxa"/>
            <w:tcBorders>
              <w:tl2br w:val="nil"/>
              <w:tr2bl w:val="nil"/>
            </w:tcBorders>
            <w:vAlign w:val="center"/>
          </w:tcPr>
          <w:p w14:paraId="4266AC7B">
            <w:pPr>
              <w:spacing w:after="0" w:line="240" w:lineRule="auto"/>
              <w:rPr>
                <w:rFonts w:hint="eastAsia"/>
                <w:lang w:eastAsia="zh-CN"/>
              </w:rPr>
            </w:pPr>
            <w:r>
              <w:rPr>
                <w:rFonts w:hint="eastAsia"/>
                <w:b/>
                <w:sz w:val="16"/>
                <w:lang w:eastAsia="zh-CN"/>
              </w:rPr>
              <w:t>主要局限</w:t>
            </w:r>
          </w:p>
        </w:tc>
      </w:tr>
      <w:tr w14:paraId="3CF7803D">
        <w:trPr>
          <w:jc w:val="center"/>
        </w:trPr>
        <w:tc>
          <w:tcPr>
            <w:tcW w:w="1531" w:type="dxa"/>
            <w:tcBorders>
              <w:tl2br w:val="nil"/>
              <w:tr2bl w:val="nil"/>
            </w:tcBorders>
            <w:vAlign w:val="center"/>
          </w:tcPr>
          <w:p w14:paraId="5B76F4FE">
            <w:pPr>
              <w:spacing w:after="0" w:line="240" w:lineRule="auto"/>
              <w:rPr>
                <w:rFonts w:hint="eastAsia"/>
                <w:lang w:eastAsia="zh-CN"/>
              </w:rPr>
            </w:pPr>
            <w:r>
              <w:rPr>
                <w:rFonts w:hint="eastAsia"/>
                <w:sz w:val="16"/>
                <w:lang w:eastAsia="zh-CN"/>
              </w:rPr>
              <w:t>Generative Agents</w:t>
            </w:r>
            <w:r>
              <w:rPr>
                <w:rFonts w:hint="eastAsia"/>
                <w:sz w:val="16"/>
                <w:vertAlign w:val="superscript"/>
                <w:lang w:eastAsia="zh-CN"/>
              </w:rPr>
              <w:t>[1]</w:t>
            </w:r>
          </w:p>
        </w:tc>
        <w:tc>
          <w:tcPr>
            <w:tcW w:w="1247" w:type="dxa"/>
            <w:tcBorders>
              <w:tl2br w:val="nil"/>
              <w:tr2bl w:val="nil"/>
            </w:tcBorders>
            <w:vAlign w:val="center"/>
          </w:tcPr>
          <w:p w14:paraId="7DA1929B">
            <w:pPr>
              <w:spacing w:after="0" w:line="240" w:lineRule="auto"/>
              <w:rPr>
                <w:rFonts w:hint="eastAsia"/>
                <w:lang w:eastAsia="zh-CN"/>
              </w:rPr>
            </w:pPr>
            <w:r>
              <w:rPr>
                <w:rFonts w:hint="eastAsia"/>
                <w:sz w:val="16"/>
                <w:lang w:eastAsia="zh-CN"/>
              </w:rPr>
              <w:t>小镇社会互动</w:t>
            </w:r>
          </w:p>
        </w:tc>
        <w:tc>
          <w:tcPr>
            <w:tcW w:w="1417" w:type="dxa"/>
            <w:tcBorders>
              <w:tl2br w:val="nil"/>
              <w:tr2bl w:val="nil"/>
            </w:tcBorders>
            <w:vAlign w:val="center"/>
          </w:tcPr>
          <w:p w14:paraId="3A823873">
            <w:pPr>
              <w:spacing w:after="0" w:line="240" w:lineRule="auto"/>
              <w:rPr>
                <w:rFonts w:hint="eastAsia"/>
                <w:lang w:eastAsia="zh-CN"/>
              </w:rPr>
            </w:pPr>
            <w:r>
              <w:rPr>
                <w:rFonts w:hint="eastAsia"/>
                <w:sz w:val="16"/>
                <w:lang w:eastAsia="zh-CN"/>
              </w:rPr>
              <w:t>纯 LLM 认知架构</w:t>
            </w:r>
          </w:p>
        </w:tc>
        <w:tc>
          <w:tcPr>
            <w:tcW w:w="1474" w:type="dxa"/>
            <w:tcBorders>
              <w:tl2br w:val="nil"/>
              <w:tr2bl w:val="nil"/>
            </w:tcBorders>
            <w:vAlign w:val="center"/>
          </w:tcPr>
          <w:p w14:paraId="30BC5C16">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5257655">
            <w:pPr>
              <w:spacing w:after="0" w:line="240" w:lineRule="auto"/>
              <w:rPr>
                <w:rFonts w:hint="eastAsia"/>
                <w:lang w:eastAsia="zh-CN"/>
              </w:rPr>
            </w:pPr>
            <w:r>
              <w:rPr>
                <w:rFonts w:hint="eastAsia"/>
                <w:sz w:val="16"/>
                <w:lang w:eastAsia="zh-CN"/>
              </w:rPr>
              <w:t>人类评估与消融</w:t>
            </w:r>
          </w:p>
        </w:tc>
        <w:tc>
          <w:tcPr>
            <w:tcW w:w="1871" w:type="dxa"/>
            <w:tcBorders>
              <w:tl2br w:val="nil"/>
              <w:tr2bl w:val="nil"/>
            </w:tcBorders>
            <w:vAlign w:val="center"/>
          </w:tcPr>
          <w:p w14:paraId="49397983">
            <w:pPr>
              <w:spacing w:after="0" w:line="240" w:lineRule="auto"/>
              <w:rPr>
                <w:rFonts w:hint="eastAsia"/>
                <w:lang w:eastAsia="zh-CN"/>
              </w:rPr>
            </w:pPr>
            <w:r>
              <w:rPr>
                <w:rFonts w:hint="eastAsia"/>
                <w:sz w:val="16"/>
                <w:lang w:eastAsia="zh-CN"/>
              </w:rPr>
              <w:t>规模小，非社交平台场景</w:t>
            </w:r>
          </w:p>
        </w:tc>
      </w:tr>
      <w:tr w14:paraId="68DCBF13">
        <w:trPr>
          <w:jc w:val="center"/>
        </w:trPr>
        <w:tc>
          <w:tcPr>
            <w:tcW w:w="1531" w:type="dxa"/>
            <w:tcBorders>
              <w:tl2br w:val="nil"/>
              <w:tr2bl w:val="nil"/>
            </w:tcBorders>
            <w:vAlign w:val="center"/>
          </w:tcPr>
          <w:p w14:paraId="7DFF8257">
            <w:pPr>
              <w:spacing w:after="0" w:line="240" w:lineRule="auto"/>
              <w:rPr>
                <w:rFonts w:hint="eastAsia"/>
                <w:lang w:eastAsia="zh-CN"/>
              </w:rPr>
            </w:pPr>
            <w:r>
              <w:rPr>
                <w:rFonts w:hint="eastAsia"/>
                <w:sz w:val="16"/>
                <w:lang w:eastAsia="zh-CN"/>
              </w:rPr>
              <w:t>HiSim</w:t>
            </w:r>
            <w:r>
              <w:rPr>
                <w:rFonts w:hint="eastAsia"/>
                <w:sz w:val="16"/>
                <w:vertAlign w:val="superscript"/>
                <w:lang w:eastAsia="zh-CN"/>
              </w:rPr>
              <w:t>[3]</w:t>
            </w:r>
          </w:p>
        </w:tc>
        <w:tc>
          <w:tcPr>
            <w:tcW w:w="1247" w:type="dxa"/>
            <w:tcBorders>
              <w:tl2br w:val="nil"/>
              <w:tr2bl w:val="nil"/>
            </w:tcBorders>
            <w:vAlign w:val="center"/>
          </w:tcPr>
          <w:p w14:paraId="4E38502C">
            <w:pPr>
              <w:spacing w:after="0" w:line="240" w:lineRule="auto"/>
              <w:rPr>
                <w:rFonts w:hint="eastAsia"/>
                <w:lang w:eastAsia="zh-CN"/>
              </w:rPr>
            </w:pPr>
            <w:r>
              <w:rPr>
                <w:rFonts w:hint="eastAsia"/>
                <w:sz w:val="16"/>
                <w:lang w:eastAsia="zh-CN"/>
              </w:rPr>
              <w:t>社会运动响应</w:t>
            </w:r>
          </w:p>
        </w:tc>
        <w:tc>
          <w:tcPr>
            <w:tcW w:w="1417" w:type="dxa"/>
            <w:tcBorders>
              <w:tl2br w:val="nil"/>
              <w:tr2bl w:val="nil"/>
            </w:tcBorders>
            <w:vAlign w:val="center"/>
          </w:tcPr>
          <w:p w14:paraId="61687888">
            <w:pPr>
              <w:spacing w:after="0" w:line="240" w:lineRule="auto"/>
              <w:rPr>
                <w:rFonts w:hint="eastAsia"/>
                <w:lang w:eastAsia="zh-CN"/>
              </w:rPr>
            </w:pPr>
            <w:r>
              <w:rPr>
                <w:rFonts w:hint="eastAsia"/>
                <w:sz w:val="16"/>
                <w:lang w:eastAsia="zh-CN"/>
              </w:rPr>
              <w:t>LLM-ABM 混合</w:t>
            </w:r>
          </w:p>
        </w:tc>
        <w:tc>
          <w:tcPr>
            <w:tcW w:w="1474" w:type="dxa"/>
            <w:tcBorders>
              <w:tl2br w:val="nil"/>
              <w:tr2bl w:val="nil"/>
            </w:tcBorders>
            <w:vAlign w:val="center"/>
          </w:tcPr>
          <w:p w14:paraId="7FE4DD5B">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0A0CF81A">
            <w:pPr>
              <w:spacing w:after="0" w:line="240" w:lineRule="auto"/>
              <w:rPr>
                <w:rFonts w:hint="eastAsia"/>
                <w:lang w:eastAsia="zh-CN"/>
              </w:rPr>
            </w:pPr>
            <w:r>
              <w:rPr>
                <w:rFonts w:hint="eastAsia"/>
                <w:sz w:val="16"/>
                <w:lang w:eastAsia="zh-CN"/>
              </w:rPr>
              <w:t>Twitter 数据对齐</w:t>
            </w:r>
          </w:p>
        </w:tc>
        <w:tc>
          <w:tcPr>
            <w:tcW w:w="1871" w:type="dxa"/>
            <w:tcBorders>
              <w:tl2br w:val="nil"/>
              <w:tr2bl w:val="nil"/>
            </w:tcBorders>
            <w:vAlign w:val="center"/>
          </w:tcPr>
          <w:p w14:paraId="2E96C3A8">
            <w:pPr>
              <w:spacing w:after="0" w:line="240" w:lineRule="auto"/>
              <w:rPr>
                <w:rFonts w:hint="eastAsia"/>
                <w:lang w:eastAsia="zh-CN"/>
              </w:rPr>
            </w:pPr>
            <w:r>
              <w:rPr>
                <w:rFonts w:hint="eastAsia"/>
                <w:sz w:val="16"/>
                <w:lang w:eastAsia="zh-CN"/>
              </w:rPr>
              <w:t>参数迁移存在分布偏移</w:t>
            </w:r>
          </w:p>
        </w:tc>
      </w:tr>
      <w:tr w14:paraId="40DB924E">
        <w:trPr>
          <w:jc w:val="center"/>
        </w:trPr>
        <w:tc>
          <w:tcPr>
            <w:tcW w:w="1531" w:type="dxa"/>
            <w:tcBorders>
              <w:tl2br w:val="nil"/>
              <w:tr2bl w:val="nil"/>
            </w:tcBorders>
            <w:vAlign w:val="center"/>
          </w:tcPr>
          <w:p w14:paraId="779B1AD5">
            <w:pPr>
              <w:spacing w:after="0" w:line="240" w:lineRule="auto"/>
              <w:rPr>
                <w:rFonts w:hint="eastAsia"/>
                <w:lang w:eastAsia="zh-CN"/>
              </w:rPr>
            </w:pPr>
            <w:r>
              <w:rPr>
                <w:rFonts w:hint="eastAsia"/>
                <w:sz w:val="16"/>
                <w:lang w:eastAsia="zh-CN"/>
              </w:rPr>
              <w:t>FDE-LLM</w:t>
            </w:r>
            <w:r>
              <w:rPr>
                <w:rFonts w:hint="eastAsia"/>
                <w:sz w:val="16"/>
                <w:vertAlign w:val="superscript"/>
                <w:lang w:eastAsia="zh-CN"/>
              </w:rPr>
              <w:t>[4]</w:t>
            </w:r>
          </w:p>
        </w:tc>
        <w:tc>
          <w:tcPr>
            <w:tcW w:w="1247" w:type="dxa"/>
            <w:tcBorders>
              <w:tl2br w:val="nil"/>
              <w:tr2bl w:val="nil"/>
            </w:tcBorders>
            <w:vAlign w:val="center"/>
          </w:tcPr>
          <w:p w14:paraId="146162E7">
            <w:pPr>
              <w:spacing w:after="0" w:line="240" w:lineRule="auto"/>
              <w:rPr>
                <w:rFonts w:hint="eastAsia"/>
                <w:lang w:eastAsia="zh-CN"/>
              </w:rPr>
            </w:pPr>
            <w:r>
              <w:rPr>
                <w:rFonts w:hint="eastAsia"/>
                <w:sz w:val="16"/>
                <w:lang w:eastAsia="zh-CN"/>
              </w:rPr>
              <w:t>微博舆论反转</w:t>
            </w:r>
          </w:p>
        </w:tc>
        <w:tc>
          <w:tcPr>
            <w:tcW w:w="1417" w:type="dxa"/>
            <w:tcBorders>
              <w:tl2br w:val="nil"/>
              <w:tr2bl w:val="nil"/>
            </w:tcBorders>
            <w:vAlign w:val="center"/>
          </w:tcPr>
          <w:p w14:paraId="771C059E">
            <w:pPr>
              <w:spacing w:after="0" w:line="240" w:lineRule="auto"/>
              <w:rPr>
                <w:rFonts w:hint="eastAsia"/>
                <w:lang w:eastAsia="zh-CN"/>
              </w:rPr>
            </w:pPr>
            <w:r>
              <w:rPr>
                <w:rFonts w:hint="eastAsia"/>
                <w:sz w:val="16"/>
                <w:lang w:eastAsia="zh-CN"/>
              </w:rPr>
              <w:t>CA/SIR/LLM 混合</w:t>
            </w:r>
          </w:p>
        </w:tc>
        <w:tc>
          <w:tcPr>
            <w:tcW w:w="1474" w:type="dxa"/>
            <w:tcBorders>
              <w:tl2br w:val="nil"/>
              <w:tr2bl w:val="nil"/>
            </w:tcBorders>
            <w:vAlign w:val="center"/>
          </w:tcPr>
          <w:p w14:paraId="0910661A">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5529B5E8">
            <w:pPr>
              <w:spacing w:after="0" w:line="240" w:lineRule="auto"/>
              <w:rPr>
                <w:rFonts w:hint="eastAsia"/>
                <w:lang w:eastAsia="zh-CN"/>
              </w:rPr>
            </w:pPr>
            <w:r>
              <w:rPr>
                <w:rFonts w:hint="eastAsia"/>
                <w:sz w:val="16"/>
                <w:lang w:eastAsia="zh-CN"/>
              </w:rPr>
              <w:t>多事件轨迹拟合</w:t>
            </w:r>
          </w:p>
        </w:tc>
        <w:tc>
          <w:tcPr>
            <w:tcW w:w="1871" w:type="dxa"/>
            <w:tcBorders>
              <w:tl2br w:val="nil"/>
              <w:tr2bl w:val="nil"/>
            </w:tcBorders>
            <w:vAlign w:val="center"/>
          </w:tcPr>
          <w:p w14:paraId="3C34638B">
            <w:pPr>
              <w:spacing w:after="0" w:line="240" w:lineRule="auto"/>
              <w:rPr>
                <w:rFonts w:hint="eastAsia"/>
                <w:lang w:eastAsia="zh-CN"/>
              </w:rPr>
            </w:pPr>
            <w:r>
              <w:rPr>
                <w:rFonts w:hint="eastAsia"/>
                <w:sz w:val="16"/>
                <w:lang w:eastAsia="zh-CN"/>
              </w:rPr>
              <w:t>参数主要依赖网格搜索</w:t>
            </w:r>
          </w:p>
        </w:tc>
      </w:tr>
      <w:tr w14:paraId="6B6CB4FD">
        <w:trPr>
          <w:jc w:val="center"/>
        </w:trPr>
        <w:tc>
          <w:tcPr>
            <w:tcW w:w="1531" w:type="dxa"/>
            <w:tcBorders>
              <w:tl2br w:val="nil"/>
              <w:tr2bl w:val="nil"/>
            </w:tcBorders>
            <w:vAlign w:val="center"/>
          </w:tcPr>
          <w:p w14:paraId="428886C3">
            <w:pPr>
              <w:spacing w:after="0" w:line="240" w:lineRule="auto"/>
              <w:rPr>
                <w:rFonts w:hint="eastAsia"/>
                <w:lang w:eastAsia="zh-CN"/>
              </w:rPr>
            </w:pPr>
            <w:r>
              <w:rPr>
                <w:rFonts w:hint="eastAsia"/>
                <w:sz w:val="16"/>
                <w:lang w:eastAsia="zh-CN"/>
              </w:rPr>
              <w:t>GASim</w:t>
            </w:r>
            <w:r>
              <w:rPr>
                <w:rFonts w:hint="eastAsia"/>
                <w:sz w:val="16"/>
                <w:vertAlign w:val="superscript"/>
                <w:lang w:eastAsia="zh-CN"/>
              </w:rPr>
              <w:t>[5]</w:t>
            </w:r>
          </w:p>
        </w:tc>
        <w:tc>
          <w:tcPr>
            <w:tcW w:w="1247" w:type="dxa"/>
            <w:tcBorders>
              <w:tl2br w:val="nil"/>
              <w:tr2bl w:val="nil"/>
            </w:tcBorders>
            <w:vAlign w:val="center"/>
          </w:tcPr>
          <w:p w14:paraId="0AA6CB2C">
            <w:pPr>
              <w:spacing w:after="0" w:line="240" w:lineRule="auto"/>
              <w:rPr>
                <w:rFonts w:hint="eastAsia"/>
                <w:lang w:eastAsia="zh-CN"/>
              </w:rPr>
            </w:pPr>
            <w:r>
              <w:rPr>
                <w:rFonts w:hint="eastAsia"/>
                <w:sz w:val="16"/>
                <w:lang w:eastAsia="zh-CN"/>
              </w:rPr>
              <w:t>大规模舆情仿真</w:t>
            </w:r>
          </w:p>
        </w:tc>
        <w:tc>
          <w:tcPr>
            <w:tcW w:w="1417" w:type="dxa"/>
            <w:tcBorders>
              <w:tl2br w:val="nil"/>
              <w:tr2bl w:val="nil"/>
            </w:tcBorders>
            <w:vAlign w:val="center"/>
          </w:tcPr>
          <w:p w14:paraId="3BCD12C7">
            <w:pPr>
              <w:spacing w:after="0" w:line="240" w:lineRule="auto"/>
              <w:rPr>
                <w:rFonts w:hint="eastAsia"/>
                <w:lang w:eastAsia="zh-CN"/>
              </w:rPr>
            </w:pPr>
            <w:r>
              <w:rPr>
                <w:rFonts w:hint="eastAsia"/>
                <w:sz w:val="16"/>
                <w:lang w:eastAsia="zh-CN"/>
              </w:rPr>
              <w:t>图加速混合框架</w:t>
            </w:r>
          </w:p>
        </w:tc>
        <w:tc>
          <w:tcPr>
            <w:tcW w:w="1474" w:type="dxa"/>
            <w:tcBorders>
              <w:tl2br w:val="nil"/>
              <w:tr2bl w:val="nil"/>
            </w:tcBorders>
            <w:vAlign w:val="center"/>
          </w:tcPr>
          <w:p w14:paraId="4556342F">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171CCB64">
            <w:pPr>
              <w:spacing w:after="0" w:line="240" w:lineRule="auto"/>
              <w:rPr>
                <w:rFonts w:hint="eastAsia"/>
                <w:lang w:eastAsia="zh-CN"/>
              </w:rPr>
            </w:pPr>
            <w:r>
              <w:rPr>
                <w:rFonts w:hint="eastAsia"/>
                <w:sz w:val="16"/>
                <w:lang w:eastAsia="zh-CN"/>
              </w:rPr>
              <w:t>趋势对齐与效率评估</w:t>
            </w:r>
          </w:p>
        </w:tc>
        <w:tc>
          <w:tcPr>
            <w:tcW w:w="1871" w:type="dxa"/>
            <w:tcBorders>
              <w:tl2br w:val="nil"/>
              <w:tr2bl w:val="nil"/>
            </w:tcBorders>
            <w:vAlign w:val="center"/>
          </w:tcPr>
          <w:p w14:paraId="46B36669">
            <w:pPr>
              <w:spacing w:after="0" w:line="240" w:lineRule="auto"/>
              <w:rPr>
                <w:rFonts w:hint="eastAsia"/>
                <w:lang w:eastAsia="zh-CN"/>
              </w:rPr>
            </w:pPr>
            <w:r>
              <w:rPr>
                <w:rFonts w:hint="eastAsia"/>
                <w:sz w:val="16"/>
                <w:lang w:eastAsia="zh-CN"/>
              </w:rPr>
              <w:t>推荐曝光机制不足</w:t>
            </w:r>
          </w:p>
        </w:tc>
      </w:tr>
      <w:tr w14:paraId="61C0FD87">
        <w:trPr>
          <w:jc w:val="center"/>
        </w:trPr>
        <w:tc>
          <w:tcPr>
            <w:tcW w:w="1531" w:type="dxa"/>
            <w:tcBorders>
              <w:tl2br w:val="nil"/>
              <w:tr2bl w:val="nil"/>
            </w:tcBorders>
            <w:vAlign w:val="center"/>
          </w:tcPr>
          <w:p w14:paraId="44684EDD">
            <w:pPr>
              <w:spacing w:after="0" w:line="240" w:lineRule="auto"/>
              <w:rPr>
                <w:rFonts w:hint="eastAsia"/>
                <w:lang w:eastAsia="zh-CN"/>
              </w:rPr>
            </w:pPr>
            <w:r>
              <w:rPr>
                <w:rFonts w:hint="eastAsia"/>
                <w:sz w:val="16"/>
                <w:lang w:eastAsia="zh-CN"/>
              </w:rPr>
              <w:t>TopoSim</w:t>
            </w:r>
            <w:r>
              <w:rPr>
                <w:rFonts w:hint="eastAsia"/>
                <w:sz w:val="16"/>
                <w:vertAlign w:val="superscript"/>
                <w:lang w:eastAsia="zh-CN"/>
              </w:rPr>
              <w:t>[6]</w:t>
            </w:r>
          </w:p>
        </w:tc>
        <w:tc>
          <w:tcPr>
            <w:tcW w:w="1247" w:type="dxa"/>
            <w:tcBorders>
              <w:tl2br w:val="nil"/>
              <w:tr2bl w:val="nil"/>
            </w:tcBorders>
            <w:vAlign w:val="center"/>
          </w:tcPr>
          <w:p w14:paraId="70A63EFC">
            <w:pPr>
              <w:spacing w:after="0" w:line="240" w:lineRule="auto"/>
              <w:rPr>
                <w:rFonts w:hint="eastAsia"/>
                <w:lang w:eastAsia="zh-CN"/>
              </w:rPr>
            </w:pPr>
            <w:r>
              <w:rPr>
                <w:rFonts w:hint="eastAsia"/>
                <w:sz w:val="16"/>
                <w:lang w:eastAsia="zh-CN"/>
              </w:rPr>
              <w:t>拓扑感知社会仿真</w:t>
            </w:r>
          </w:p>
        </w:tc>
        <w:tc>
          <w:tcPr>
            <w:tcW w:w="1417" w:type="dxa"/>
            <w:tcBorders>
              <w:tl2br w:val="nil"/>
              <w:tr2bl w:val="nil"/>
            </w:tcBorders>
            <w:vAlign w:val="center"/>
          </w:tcPr>
          <w:p w14:paraId="34CB4D6C">
            <w:pPr>
              <w:spacing w:after="0" w:line="240" w:lineRule="auto"/>
              <w:rPr>
                <w:rFonts w:hint="eastAsia"/>
                <w:lang w:eastAsia="zh-CN"/>
              </w:rPr>
            </w:pPr>
            <w:r>
              <w:rPr>
                <w:rFonts w:hint="eastAsia"/>
                <w:sz w:val="16"/>
                <w:lang w:eastAsia="zh-CN"/>
              </w:rPr>
              <w:t>结构感知更新</w:t>
            </w:r>
          </w:p>
        </w:tc>
        <w:tc>
          <w:tcPr>
            <w:tcW w:w="1474" w:type="dxa"/>
            <w:tcBorders>
              <w:tl2br w:val="nil"/>
              <w:tr2bl w:val="nil"/>
            </w:tcBorders>
            <w:vAlign w:val="center"/>
          </w:tcPr>
          <w:p w14:paraId="7665F615">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09E7944">
            <w:pPr>
              <w:spacing w:after="0" w:line="240" w:lineRule="auto"/>
              <w:rPr>
                <w:rFonts w:hint="eastAsia"/>
                <w:lang w:eastAsia="zh-CN"/>
              </w:rPr>
            </w:pPr>
            <w:r>
              <w:rPr>
                <w:rFonts w:hint="eastAsia"/>
                <w:sz w:val="16"/>
                <w:lang w:eastAsia="zh-CN"/>
              </w:rPr>
              <w:t>保真度与 token 成本评估</w:t>
            </w:r>
          </w:p>
        </w:tc>
        <w:tc>
          <w:tcPr>
            <w:tcW w:w="1871" w:type="dxa"/>
            <w:tcBorders>
              <w:tl2br w:val="nil"/>
              <w:tr2bl w:val="nil"/>
            </w:tcBorders>
            <w:vAlign w:val="center"/>
          </w:tcPr>
          <w:p w14:paraId="1A9F064A">
            <w:pPr>
              <w:spacing w:after="0" w:line="240" w:lineRule="auto"/>
              <w:rPr>
                <w:rFonts w:hint="eastAsia"/>
                <w:lang w:eastAsia="zh-CN"/>
              </w:rPr>
            </w:pPr>
            <w:r>
              <w:rPr>
                <w:rFonts w:hint="eastAsia"/>
                <w:sz w:val="16"/>
                <w:lang w:eastAsia="zh-CN"/>
              </w:rPr>
              <w:t>侧重效率，平台机制不足</w:t>
            </w:r>
          </w:p>
        </w:tc>
      </w:tr>
      <w:tr w14:paraId="10A28CA6">
        <w:trPr>
          <w:jc w:val="center"/>
        </w:trPr>
        <w:tc>
          <w:tcPr>
            <w:tcW w:w="1531" w:type="dxa"/>
            <w:tcBorders>
              <w:tl2br w:val="nil"/>
              <w:tr2bl w:val="nil"/>
            </w:tcBorders>
            <w:vAlign w:val="center"/>
          </w:tcPr>
          <w:p w14:paraId="43CB0A2C">
            <w:pPr>
              <w:spacing w:after="0" w:line="240" w:lineRule="auto"/>
              <w:rPr>
                <w:rFonts w:hint="eastAsia"/>
                <w:lang w:eastAsia="zh-CN"/>
              </w:rPr>
            </w:pPr>
            <w:r>
              <w:rPr>
                <w:rFonts w:hint="eastAsia"/>
                <w:sz w:val="16"/>
                <w:lang w:eastAsia="zh-CN"/>
              </w:rPr>
              <w:t>APS</w:t>
            </w:r>
            <w:r>
              <w:rPr>
                <w:rFonts w:hint="eastAsia"/>
                <w:sz w:val="16"/>
                <w:vertAlign w:val="superscript"/>
                <w:lang w:eastAsia="zh-CN"/>
              </w:rPr>
              <w:t>[7]</w:t>
            </w:r>
          </w:p>
        </w:tc>
        <w:tc>
          <w:tcPr>
            <w:tcW w:w="1247" w:type="dxa"/>
            <w:tcBorders>
              <w:tl2br w:val="nil"/>
              <w:tr2bl w:val="nil"/>
            </w:tcBorders>
            <w:vAlign w:val="center"/>
          </w:tcPr>
          <w:p w14:paraId="5F520390">
            <w:pPr>
              <w:spacing w:after="0" w:line="240" w:lineRule="auto"/>
              <w:rPr>
                <w:rFonts w:hint="eastAsia"/>
                <w:lang w:eastAsia="zh-CN"/>
              </w:rPr>
            </w:pPr>
            <w:r>
              <w:rPr>
                <w:rFonts w:hint="eastAsia"/>
                <w:sz w:val="16"/>
                <w:lang w:eastAsia="zh-CN"/>
              </w:rPr>
              <w:t>人口规模仿真</w:t>
            </w:r>
          </w:p>
        </w:tc>
        <w:tc>
          <w:tcPr>
            <w:tcW w:w="1417" w:type="dxa"/>
            <w:tcBorders>
              <w:tl2br w:val="nil"/>
              <w:tr2bl w:val="nil"/>
            </w:tcBorders>
            <w:vAlign w:val="center"/>
          </w:tcPr>
          <w:p w14:paraId="685F9363">
            <w:pPr>
              <w:spacing w:after="0" w:line="240" w:lineRule="auto"/>
              <w:rPr>
                <w:rFonts w:hint="eastAsia"/>
                <w:lang w:eastAsia="zh-CN"/>
              </w:rPr>
            </w:pPr>
            <w:r>
              <w:rPr>
                <w:rFonts w:hint="eastAsia"/>
                <w:sz w:val="16"/>
                <w:lang w:eastAsia="zh-CN"/>
              </w:rPr>
              <w:t>原型压缩与审计</w:t>
            </w:r>
          </w:p>
        </w:tc>
        <w:tc>
          <w:tcPr>
            <w:tcW w:w="1474" w:type="dxa"/>
            <w:tcBorders>
              <w:tl2br w:val="nil"/>
              <w:tr2bl w:val="nil"/>
            </w:tcBorders>
            <w:vAlign w:val="center"/>
          </w:tcPr>
          <w:p w14:paraId="35A62245">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17D7AB9">
            <w:pPr>
              <w:spacing w:after="0" w:line="240" w:lineRule="auto"/>
              <w:rPr>
                <w:rFonts w:hint="eastAsia"/>
                <w:lang w:eastAsia="zh-CN"/>
              </w:rPr>
            </w:pPr>
            <w:r>
              <w:rPr>
                <w:rFonts w:hint="eastAsia"/>
                <w:sz w:val="16"/>
                <w:lang w:eastAsia="zh-CN"/>
              </w:rPr>
              <w:t>误差分解与大规模实验</w:t>
            </w:r>
          </w:p>
        </w:tc>
        <w:tc>
          <w:tcPr>
            <w:tcW w:w="1871" w:type="dxa"/>
            <w:tcBorders>
              <w:tl2br w:val="nil"/>
              <w:tr2bl w:val="nil"/>
            </w:tcBorders>
            <w:vAlign w:val="center"/>
          </w:tcPr>
          <w:p w14:paraId="05D9D3E4">
            <w:pPr>
              <w:spacing w:after="0" w:line="240" w:lineRule="auto"/>
              <w:rPr>
                <w:rFonts w:hint="eastAsia"/>
                <w:lang w:eastAsia="zh-CN"/>
              </w:rPr>
            </w:pPr>
            <w:r>
              <w:rPr>
                <w:rFonts w:hint="eastAsia"/>
                <w:sz w:val="16"/>
                <w:lang w:eastAsia="zh-CN"/>
              </w:rPr>
              <w:t>依赖原型覆盖假设</w:t>
            </w:r>
          </w:p>
        </w:tc>
      </w:tr>
      <w:tr w14:paraId="2DAECB29">
        <w:trPr>
          <w:jc w:val="center"/>
        </w:trPr>
        <w:tc>
          <w:tcPr>
            <w:tcW w:w="1531" w:type="dxa"/>
            <w:tcBorders>
              <w:tl2br w:val="nil"/>
              <w:tr2bl w:val="nil"/>
            </w:tcBorders>
            <w:vAlign w:val="center"/>
          </w:tcPr>
          <w:p w14:paraId="46FA8655">
            <w:pPr>
              <w:spacing w:after="0" w:line="240" w:lineRule="auto"/>
              <w:rPr>
                <w:rFonts w:hint="eastAsia"/>
                <w:lang w:eastAsia="zh-CN"/>
              </w:rPr>
            </w:pPr>
            <w:r>
              <w:rPr>
                <w:rFonts w:hint="eastAsia"/>
                <w:sz w:val="16"/>
                <w:lang w:eastAsia="zh-CN"/>
              </w:rPr>
              <w:t>OASIS</w:t>
            </w:r>
            <w:r>
              <w:rPr>
                <w:rFonts w:hint="eastAsia"/>
                <w:sz w:val="16"/>
                <w:vertAlign w:val="superscript"/>
                <w:lang w:eastAsia="zh-CN"/>
              </w:rPr>
              <w:t>[8]</w:t>
            </w:r>
          </w:p>
        </w:tc>
        <w:tc>
          <w:tcPr>
            <w:tcW w:w="1247" w:type="dxa"/>
            <w:tcBorders>
              <w:tl2br w:val="nil"/>
              <w:tr2bl w:val="nil"/>
            </w:tcBorders>
            <w:vAlign w:val="center"/>
          </w:tcPr>
          <w:p w14:paraId="14005667">
            <w:pPr>
              <w:spacing w:after="0" w:line="240" w:lineRule="auto"/>
              <w:rPr>
                <w:rFonts w:hint="eastAsia"/>
                <w:lang w:eastAsia="zh-CN"/>
              </w:rPr>
            </w:pPr>
            <w:r>
              <w:rPr>
                <w:rFonts w:hint="eastAsia"/>
                <w:sz w:val="16"/>
                <w:lang w:eastAsia="zh-CN"/>
              </w:rPr>
              <w:t>Twitter/X、Reddit</w:t>
            </w:r>
          </w:p>
        </w:tc>
        <w:tc>
          <w:tcPr>
            <w:tcW w:w="1417" w:type="dxa"/>
            <w:tcBorders>
              <w:tl2br w:val="nil"/>
              <w:tr2bl w:val="nil"/>
            </w:tcBorders>
            <w:vAlign w:val="center"/>
          </w:tcPr>
          <w:p w14:paraId="6BFF79FE">
            <w:pPr>
              <w:spacing w:after="0" w:line="240" w:lineRule="auto"/>
              <w:rPr>
                <w:rFonts w:hint="eastAsia"/>
                <w:lang w:eastAsia="zh-CN"/>
              </w:rPr>
            </w:pPr>
            <w:r>
              <w:rPr>
                <w:rFonts w:hint="eastAsia"/>
                <w:sz w:val="16"/>
                <w:lang w:eastAsia="zh-CN"/>
              </w:rPr>
              <w:t>百万级平台系统</w:t>
            </w:r>
          </w:p>
        </w:tc>
        <w:tc>
          <w:tcPr>
            <w:tcW w:w="1474" w:type="dxa"/>
            <w:tcBorders>
              <w:tl2br w:val="nil"/>
              <w:tr2bl w:val="nil"/>
            </w:tcBorders>
            <w:vAlign w:val="center"/>
          </w:tcPr>
          <w:p w14:paraId="42F7F78A">
            <w:pPr>
              <w:spacing w:after="0" w:line="240" w:lineRule="auto"/>
              <w:rPr>
                <w:rFonts w:hint="eastAsia"/>
                <w:sz w:val="16"/>
                <w:lang w:eastAsia="zh-CN"/>
              </w:rPr>
            </w:pPr>
            <w:r>
              <w:rPr>
                <w:rFonts w:hint="eastAsia"/>
                <w:sz w:val="16"/>
                <w:lang w:eastAsia="zh-CN"/>
              </w:rPr>
              <w:t>有，兴趣匹配与热度排序</w:t>
            </w:r>
          </w:p>
        </w:tc>
        <w:tc>
          <w:tcPr>
            <w:tcW w:w="1587" w:type="dxa"/>
            <w:tcBorders>
              <w:tl2br w:val="nil"/>
              <w:tr2bl w:val="nil"/>
            </w:tcBorders>
            <w:vAlign w:val="center"/>
          </w:tcPr>
          <w:p w14:paraId="3DE0431F">
            <w:pPr>
              <w:spacing w:after="0" w:line="240" w:lineRule="auto"/>
              <w:rPr>
                <w:rFonts w:hint="eastAsia"/>
                <w:sz w:val="16"/>
                <w:lang w:eastAsia="zh-CN"/>
              </w:rPr>
            </w:pPr>
            <w:r>
              <w:rPr>
                <w:rFonts w:hint="eastAsia"/>
                <w:sz w:val="16"/>
                <w:lang w:eastAsia="zh-CN"/>
              </w:rPr>
              <w:t>扩散、极化、羊群效应复现</w:t>
            </w:r>
          </w:p>
        </w:tc>
        <w:tc>
          <w:tcPr>
            <w:tcW w:w="1871" w:type="dxa"/>
            <w:tcBorders>
              <w:tl2br w:val="nil"/>
              <w:tr2bl w:val="nil"/>
            </w:tcBorders>
            <w:vAlign w:val="center"/>
          </w:tcPr>
          <w:p w14:paraId="5F7BDBDE">
            <w:pPr>
              <w:spacing w:after="0" w:line="240" w:lineRule="auto"/>
              <w:rPr>
                <w:rFonts w:hint="eastAsia"/>
                <w:sz w:val="16"/>
                <w:lang w:eastAsia="zh-CN"/>
              </w:rPr>
            </w:pPr>
            <w:r>
              <w:rPr>
                <w:rFonts w:hint="eastAsia"/>
                <w:sz w:val="16"/>
                <w:lang w:eastAsia="zh-CN"/>
              </w:rPr>
              <w:t>真实平台推荐参数识别不足</w:t>
            </w:r>
          </w:p>
        </w:tc>
      </w:tr>
      <w:tr w14:paraId="608D7935">
        <w:trPr>
          <w:jc w:val="center"/>
        </w:trPr>
        <w:tc>
          <w:tcPr>
            <w:tcW w:w="1531" w:type="dxa"/>
            <w:tcBorders>
              <w:tl2br w:val="nil"/>
              <w:tr2bl w:val="nil"/>
            </w:tcBorders>
            <w:vAlign w:val="center"/>
          </w:tcPr>
          <w:p w14:paraId="25B4B2DF">
            <w:pPr>
              <w:spacing w:after="0" w:line="240" w:lineRule="auto"/>
              <w:rPr>
                <w:rFonts w:hint="eastAsia"/>
                <w:lang w:eastAsia="zh-CN"/>
              </w:rPr>
            </w:pPr>
            <w:r>
              <w:rPr>
                <w:rFonts w:hint="eastAsia"/>
                <w:sz w:val="16"/>
                <w:lang w:eastAsia="zh-CN"/>
              </w:rPr>
              <w:t>GGBond</w:t>
            </w:r>
            <w:r>
              <w:rPr>
                <w:rFonts w:hint="eastAsia"/>
                <w:sz w:val="16"/>
                <w:vertAlign w:val="superscript"/>
                <w:lang w:eastAsia="zh-CN"/>
              </w:rPr>
              <w:t>[11]</w:t>
            </w:r>
          </w:p>
        </w:tc>
        <w:tc>
          <w:tcPr>
            <w:tcW w:w="1247" w:type="dxa"/>
            <w:tcBorders>
              <w:tl2br w:val="nil"/>
              <w:tr2bl w:val="nil"/>
            </w:tcBorders>
            <w:vAlign w:val="center"/>
          </w:tcPr>
          <w:p w14:paraId="203ED9B9">
            <w:pPr>
              <w:spacing w:after="0" w:line="240" w:lineRule="auto"/>
              <w:rPr>
                <w:rFonts w:hint="eastAsia"/>
                <w:lang w:eastAsia="zh-CN"/>
              </w:rPr>
            </w:pPr>
            <w:r>
              <w:rPr>
                <w:rFonts w:hint="eastAsia"/>
                <w:sz w:val="16"/>
                <w:lang w:eastAsia="zh-CN"/>
              </w:rPr>
              <w:t>社交推荐仿真</w:t>
            </w:r>
          </w:p>
        </w:tc>
        <w:tc>
          <w:tcPr>
            <w:tcW w:w="1417" w:type="dxa"/>
            <w:tcBorders>
              <w:tl2br w:val="nil"/>
              <w:tr2bl w:val="nil"/>
            </w:tcBorders>
            <w:vAlign w:val="center"/>
          </w:tcPr>
          <w:p w14:paraId="26335757">
            <w:pPr>
              <w:spacing w:after="0" w:line="240" w:lineRule="auto"/>
              <w:rPr>
                <w:rFonts w:hint="eastAsia"/>
                <w:lang w:eastAsia="zh-CN"/>
              </w:rPr>
            </w:pPr>
            <w:r>
              <w:rPr>
                <w:rFonts w:hint="eastAsia"/>
                <w:sz w:val="16"/>
                <w:lang w:eastAsia="zh-CN"/>
              </w:rPr>
              <w:t>认知架构与推荐闭环</w:t>
            </w:r>
          </w:p>
        </w:tc>
        <w:tc>
          <w:tcPr>
            <w:tcW w:w="1474" w:type="dxa"/>
            <w:tcBorders>
              <w:tl2br w:val="nil"/>
              <w:tr2bl w:val="nil"/>
            </w:tcBorders>
            <w:vAlign w:val="center"/>
          </w:tcPr>
          <w:p w14:paraId="1AAA62E0">
            <w:pPr>
              <w:spacing w:after="0" w:line="240" w:lineRule="auto"/>
              <w:rPr>
                <w:rFonts w:hint="eastAsia"/>
                <w:sz w:val="16"/>
                <w:lang w:eastAsia="zh-CN"/>
              </w:rPr>
            </w:pPr>
            <w:r>
              <w:rPr>
                <w:rFonts w:hint="eastAsia"/>
                <w:sz w:val="16"/>
                <w:lang w:eastAsia="zh-CN"/>
              </w:rPr>
              <w:t>有，典型推荐算法嵌入反馈闭环</w:t>
            </w:r>
          </w:p>
        </w:tc>
        <w:tc>
          <w:tcPr>
            <w:tcW w:w="1587" w:type="dxa"/>
            <w:tcBorders>
              <w:tl2br w:val="nil"/>
              <w:tr2bl w:val="nil"/>
            </w:tcBorders>
            <w:vAlign w:val="center"/>
          </w:tcPr>
          <w:p w14:paraId="159FDCAE">
            <w:pPr>
              <w:spacing w:after="0" w:line="240" w:lineRule="auto"/>
              <w:rPr>
                <w:rFonts w:hint="eastAsia"/>
                <w:sz w:val="16"/>
                <w:lang w:eastAsia="zh-CN"/>
              </w:rPr>
            </w:pPr>
            <w:r>
              <w:rPr>
                <w:rFonts w:hint="eastAsia"/>
                <w:sz w:val="16"/>
                <w:lang w:eastAsia="zh-CN"/>
              </w:rPr>
              <w:t>推荐反馈循环实验</w:t>
            </w:r>
          </w:p>
        </w:tc>
        <w:tc>
          <w:tcPr>
            <w:tcW w:w="1871" w:type="dxa"/>
            <w:tcBorders>
              <w:tl2br w:val="nil"/>
              <w:tr2bl w:val="nil"/>
            </w:tcBorders>
            <w:vAlign w:val="center"/>
          </w:tcPr>
          <w:p w14:paraId="30E1C69E">
            <w:pPr>
              <w:spacing w:after="0" w:line="240" w:lineRule="auto"/>
              <w:rPr>
                <w:rFonts w:hint="eastAsia"/>
                <w:sz w:val="16"/>
                <w:lang w:eastAsia="zh-CN"/>
              </w:rPr>
            </w:pPr>
            <w:r>
              <w:rPr>
                <w:rFonts w:hint="eastAsia"/>
                <w:sz w:val="16"/>
                <w:lang w:eastAsia="zh-CN"/>
              </w:rPr>
              <w:t>偏推荐算法评估，真实平台机制仍有距离</w:t>
            </w:r>
          </w:p>
        </w:tc>
      </w:tr>
      <w:tr w14:paraId="5A776B55">
        <w:trPr>
          <w:jc w:val="center"/>
        </w:trPr>
        <w:tc>
          <w:tcPr>
            <w:tcW w:w="1531" w:type="dxa"/>
            <w:tcBorders>
              <w:tl2br w:val="nil"/>
              <w:tr2bl w:val="nil"/>
            </w:tcBorders>
            <w:vAlign w:val="center"/>
          </w:tcPr>
          <w:p w14:paraId="2E6FCFFB">
            <w:pPr>
              <w:spacing w:after="0" w:line="240" w:lineRule="auto"/>
              <w:rPr>
                <w:rFonts w:hint="eastAsia"/>
                <w:lang w:eastAsia="zh-CN"/>
              </w:rPr>
            </w:pPr>
            <w:r>
              <w:rPr>
                <w:rFonts w:hint="eastAsia"/>
                <w:sz w:val="16"/>
                <w:lang w:eastAsia="zh-CN"/>
              </w:rPr>
              <w:t>POSIM</w:t>
            </w:r>
            <w:r>
              <w:rPr>
                <w:rFonts w:hint="eastAsia"/>
                <w:sz w:val="16"/>
                <w:vertAlign w:val="superscript"/>
                <w:lang w:eastAsia="zh-CN"/>
              </w:rPr>
              <w:t>[12]</w:t>
            </w:r>
          </w:p>
        </w:tc>
        <w:tc>
          <w:tcPr>
            <w:tcW w:w="1247" w:type="dxa"/>
            <w:tcBorders>
              <w:tl2br w:val="nil"/>
              <w:tr2bl w:val="nil"/>
            </w:tcBorders>
            <w:vAlign w:val="center"/>
          </w:tcPr>
          <w:p w14:paraId="128A8EFA">
            <w:pPr>
              <w:spacing w:after="0" w:line="240" w:lineRule="auto"/>
              <w:rPr>
                <w:rFonts w:hint="eastAsia"/>
                <w:lang w:eastAsia="zh-CN"/>
              </w:rPr>
            </w:pPr>
            <w:r>
              <w:rPr>
                <w:rFonts w:hint="eastAsia"/>
                <w:sz w:val="16"/>
                <w:lang w:eastAsia="zh-CN"/>
              </w:rPr>
              <w:t>公共舆论演化治理</w:t>
            </w:r>
          </w:p>
        </w:tc>
        <w:tc>
          <w:tcPr>
            <w:tcW w:w="1417" w:type="dxa"/>
            <w:tcBorders>
              <w:tl2br w:val="nil"/>
              <w:tr2bl w:val="nil"/>
            </w:tcBorders>
            <w:vAlign w:val="center"/>
          </w:tcPr>
          <w:p w14:paraId="689BC889">
            <w:pPr>
              <w:spacing w:after="0" w:line="240" w:lineRule="auto"/>
              <w:rPr>
                <w:rFonts w:hint="eastAsia"/>
                <w:lang w:eastAsia="zh-CN"/>
              </w:rPr>
            </w:pPr>
            <w:r>
              <w:rPr>
                <w:rFonts w:hint="eastAsia"/>
                <w:sz w:val="16"/>
                <w:lang w:eastAsia="zh-CN"/>
              </w:rPr>
              <w:t>BDI、Hawkes 与推荐</w:t>
            </w:r>
          </w:p>
        </w:tc>
        <w:tc>
          <w:tcPr>
            <w:tcW w:w="1474" w:type="dxa"/>
            <w:tcBorders>
              <w:tl2br w:val="nil"/>
              <w:tr2bl w:val="nil"/>
            </w:tcBorders>
            <w:vAlign w:val="center"/>
          </w:tcPr>
          <w:p w14:paraId="3B69270E">
            <w:pPr>
              <w:spacing w:after="0" w:line="240" w:lineRule="auto"/>
              <w:rPr>
                <w:rFonts w:hint="eastAsia"/>
                <w:sz w:val="16"/>
                <w:lang w:eastAsia="zh-CN"/>
              </w:rPr>
            </w:pPr>
            <w:r>
              <w:rPr>
                <w:rFonts w:hint="eastAsia"/>
                <w:sz w:val="16"/>
                <w:lang w:eastAsia="zh-CN"/>
              </w:rPr>
              <w:t>有，调参校准的排序权重</w:t>
            </w:r>
          </w:p>
        </w:tc>
        <w:tc>
          <w:tcPr>
            <w:tcW w:w="1587" w:type="dxa"/>
            <w:tcBorders>
              <w:tl2br w:val="nil"/>
              <w:tr2bl w:val="nil"/>
            </w:tcBorders>
            <w:vAlign w:val="center"/>
          </w:tcPr>
          <w:p w14:paraId="4C0C2485">
            <w:pPr>
              <w:spacing w:after="0" w:line="240" w:lineRule="auto"/>
              <w:rPr>
                <w:rFonts w:hint="eastAsia"/>
                <w:sz w:val="16"/>
                <w:lang w:eastAsia="zh-CN"/>
              </w:rPr>
            </w:pPr>
            <w:r>
              <w:rPr>
                <w:rFonts w:hint="eastAsia"/>
                <w:sz w:val="16"/>
                <w:lang w:eastAsia="zh-CN"/>
              </w:rPr>
              <w:t>微博事件复现</w:t>
            </w:r>
          </w:p>
        </w:tc>
        <w:tc>
          <w:tcPr>
            <w:tcW w:w="1871" w:type="dxa"/>
            <w:tcBorders>
              <w:tl2br w:val="nil"/>
              <w:tr2bl w:val="nil"/>
            </w:tcBorders>
            <w:vAlign w:val="center"/>
          </w:tcPr>
          <w:p w14:paraId="08E1D364">
            <w:pPr>
              <w:spacing w:after="0" w:line="240" w:lineRule="auto"/>
              <w:rPr>
                <w:rFonts w:hint="eastAsia"/>
                <w:sz w:val="16"/>
                <w:lang w:eastAsia="zh-CN"/>
              </w:rPr>
            </w:pPr>
            <w:r>
              <w:rPr>
                <w:rFonts w:hint="eastAsia"/>
                <w:sz w:val="16"/>
                <w:lang w:eastAsia="zh-CN"/>
              </w:rPr>
              <w:t>缺少基于真实曝光日志的参数识别</w:t>
            </w:r>
          </w:p>
        </w:tc>
      </w:tr>
      <w:tr w14:paraId="554AF33C">
        <w:trPr>
          <w:jc w:val="center"/>
        </w:trPr>
        <w:tc>
          <w:tcPr>
            <w:tcW w:w="1531" w:type="dxa"/>
            <w:tcBorders>
              <w:tl2br w:val="nil"/>
              <w:tr2bl w:val="nil"/>
            </w:tcBorders>
            <w:vAlign w:val="center"/>
          </w:tcPr>
          <w:p w14:paraId="325D8B13">
            <w:pPr>
              <w:spacing w:after="0" w:line="240" w:lineRule="auto"/>
              <w:rPr>
                <w:rFonts w:hint="eastAsia"/>
                <w:lang w:eastAsia="zh-CN"/>
              </w:rPr>
            </w:pPr>
            <w:r>
              <w:rPr>
                <w:rFonts w:hint="eastAsia"/>
                <w:sz w:val="16"/>
                <w:lang w:eastAsia="zh-CN"/>
              </w:rPr>
              <w:t>PolicySim</w:t>
            </w:r>
            <w:r>
              <w:rPr>
                <w:rFonts w:hint="eastAsia"/>
                <w:sz w:val="16"/>
                <w:vertAlign w:val="superscript"/>
                <w:lang w:eastAsia="zh-CN"/>
              </w:rPr>
              <w:t>[13]</w:t>
            </w:r>
          </w:p>
        </w:tc>
        <w:tc>
          <w:tcPr>
            <w:tcW w:w="1247" w:type="dxa"/>
            <w:tcBorders>
              <w:tl2br w:val="nil"/>
              <w:tr2bl w:val="nil"/>
            </w:tcBorders>
            <w:vAlign w:val="center"/>
          </w:tcPr>
          <w:p w14:paraId="49AD20A8">
            <w:pPr>
              <w:spacing w:after="0" w:line="240" w:lineRule="auto"/>
              <w:rPr>
                <w:rFonts w:hint="eastAsia"/>
                <w:lang w:eastAsia="zh-CN"/>
              </w:rPr>
            </w:pPr>
            <w:r>
              <w:rPr>
                <w:rFonts w:hint="eastAsia"/>
                <w:sz w:val="16"/>
                <w:lang w:eastAsia="zh-CN"/>
              </w:rPr>
              <w:t>平台政策优化</w:t>
            </w:r>
          </w:p>
        </w:tc>
        <w:tc>
          <w:tcPr>
            <w:tcW w:w="1417" w:type="dxa"/>
            <w:tcBorders>
              <w:tl2br w:val="nil"/>
              <w:tr2bl w:val="nil"/>
            </w:tcBorders>
            <w:vAlign w:val="center"/>
          </w:tcPr>
          <w:p w14:paraId="11CAB52F">
            <w:pPr>
              <w:spacing w:after="0" w:line="240" w:lineRule="auto"/>
              <w:rPr>
                <w:rFonts w:hint="eastAsia"/>
                <w:lang w:eastAsia="zh-CN"/>
              </w:rPr>
            </w:pPr>
            <w:r>
              <w:rPr>
                <w:rFonts w:hint="eastAsia"/>
                <w:sz w:val="16"/>
                <w:lang w:eastAsia="zh-CN"/>
              </w:rPr>
              <w:t>LLM Agent 与 Bandit</w:t>
            </w:r>
          </w:p>
        </w:tc>
        <w:tc>
          <w:tcPr>
            <w:tcW w:w="1474" w:type="dxa"/>
            <w:tcBorders>
              <w:tl2br w:val="nil"/>
              <w:tr2bl w:val="nil"/>
            </w:tcBorders>
            <w:vAlign w:val="center"/>
          </w:tcPr>
          <w:p w14:paraId="289591FC">
            <w:pPr>
              <w:spacing w:after="0" w:line="240" w:lineRule="auto"/>
              <w:rPr>
                <w:rFonts w:hint="eastAsia"/>
                <w:sz w:val="16"/>
                <w:lang w:eastAsia="zh-CN"/>
              </w:rPr>
            </w:pPr>
            <w:r>
              <w:rPr>
                <w:rFonts w:hint="eastAsia"/>
                <w:sz w:val="16"/>
                <w:lang w:eastAsia="zh-CN"/>
              </w:rPr>
              <w:t>数据驱动干预</w:t>
            </w:r>
          </w:p>
        </w:tc>
        <w:tc>
          <w:tcPr>
            <w:tcW w:w="1587" w:type="dxa"/>
            <w:tcBorders>
              <w:tl2br w:val="nil"/>
              <w:tr2bl w:val="nil"/>
            </w:tcBorders>
            <w:vAlign w:val="center"/>
          </w:tcPr>
          <w:p w14:paraId="0D0E3615">
            <w:pPr>
              <w:spacing w:after="0" w:line="240" w:lineRule="auto"/>
              <w:rPr>
                <w:rFonts w:hint="eastAsia"/>
                <w:sz w:val="16"/>
                <w:lang w:eastAsia="zh-CN"/>
              </w:rPr>
            </w:pPr>
            <w:r>
              <w:rPr>
                <w:rFonts w:hint="eastAsia"/>
                <w:sz w:val="16"/>
                <w:lang w:eastAsia="zh-CN"/>
              </w:rPr>
              <w:t>策略优化实验</w:t>
            </w:r>
          </w:p>
        </w:tc>
        <w:tc>
          <w:tcPr>
            <w:tcW w:w="1871" w:type="dxa"/>
            <w:tcBorders>
              <w:tl2br w:val="nil"/>
              <w:tr2bl w:val="nil"/>
            </w:tcBorders>
            <w:vAlign w:val="center"/>
          </w:tcPr>
          <w:p w14:paraId="753D8CAE">
            <w:pPr>
              <w:spacing w:after="0" w:line="240" w:lineRule="auto"/>
              <w:rPr>
                <w:rFonts w:hint="eastAsia"/>
                <w:sz w:val="16"/>
                <w:lang w:eastAsia="zh-CN"/>
              </w:rPr>
            </w:pPr>
            <w:r>
              <w:rPr>
                <w:rFonts w:hint="eastAsia"/>
                <w:sz w:val="16"/>
                <w:lang w:eastAsia="zh-CN"/>
              </w:rPr>
              <w:t>更偏在线干预，非离线机制反推</w:t>
            </w:r>
          </w:p>
        </w:tc>
      </w:tr>
      <w:tr w14:paraId="1E3EE15A">
        <w:trPr>
          <w:jc w:val="center"/>
        </w:trPr>
        <w:tc>
          <w:tcPr>
            <w:tcW w:w="1531" w:type="dxa"/>
            <w:tcBorders>
              <w:tl2br w:val="nil"/>
              <w:tr2bl w:val="nil"/>
            </w:tcBorders>
            <w:vAlign w:val="center"/>
          </w:tcPr>
          <w:p w14:paraId="37622096">
            <w:pPr>
              <w:spacing w:after="0" w:line="240" w:lineRule="auto"/>
              <w:rPr>
                <w:rFonts w:hint="eastAsia"/>
                <w:lang w:eastAsia="zh-CN"/>
              </w:rPr>
            </w:pPr>
            <w:r>
              <w:rPr>
                <w:rFonts w:hint="eastAsia"/>
                <w:sz w:val="16"/>
                <w:lang w:eastAsia="zh-CN"/>
              </w:rPr>
              <w:t>PopSim</w:t>
            </w:r>
            <w:r>
              <w:rPr>
                <w:rFonts w:hint="eastAsia"/>
                <w:sz w:val="16"/>
                <w:vertAlign w:val="superscript"/>
                <w:lang w:eastAsia="zh-CN"/>
              </w:rPr>
              <w:t>[14]</w:t>
            </w:r>
          </w:p>
        </w:tc>
        <w:tc>
          <w:tcPr>
            <w:tcW w:w="1247" w:type="dxa"/>
            <w:tcBorders>
              <w:tl2br w:val="nil"/>
              <w:tr2bl w:val="nil"/>
            </w:tcBorders>
            <w:vAlign w:val="center"/>
          </w:tcPr>
          <w:p w14:paraId="4A88E186">
            <w:pPr>
              <w:spacing w:after="0" w:line="240" w:lineRule="auto"/>
              <w:rPr>
                <w:rFonts w:hint="eastAsia"/>
                <w:lang w:eastAsia="zh-CN"/>
              </w:rPr>
            </w:pPr>
            <w:r>
              <w:rPr>
                <w:rFonts w:hint="eastAsia"/>
                <w:sz w:val="16"/>
                <w:lang w:eastAsia="zh-CN"/>
              </w:rPr>
              <w:t>流行度预测</w:t>
            </w:r>
          </w:p>
        </w:tc>
        <w:tc>
          <w:tcPr>
            <w:tcW w:w="1417" w:type="dxa"/>
            <w:tcBorders>
              <w:tl2br w:val="nil"/>
              <w:tr2bl w:val="nil"/>
            </w:tcBorders>
            <w:vAlign w:val="center"/>
          </w:tcPr>
          <w:p w14:paraId="0040B304">
            <w:pPr>
              <w:spacing w:after="0" w:line="240" w:lineRule="auto"/>
              <w:rPr>
                <w:rFonts w:hint="eastAsia"/>
                <w:lang w:eastAsia="zh-CN"/>
              </w:rPr>
            </w:pPr>
            <w:r>
              <w:rPr>
                <w:rFonts w:hint="eastAsia"/>
                <w:sz w:val="16"/>
                <w:lang w:eastAsia="zh-CN"/>
              </w:rPr>
              <w:t>社会平均场仿真</w:t>
            </w:r>
          </w:p>
        </w:tc>
        <w:tc>
          <w:tcPr>
            <w:tcW w:w="1474" w:type="dxa"/>
            <w:tcBorders>
              <w:tl2br w:val="nil"/>
              <w:tr2bl w:val="nil"/>
            </w:tcBorders>
            <w:vAlign w:val="center"/>
          </w:tcPr>
          <w:p w14:paraId="4D20520E">
            <w:pPr>
              <w:spacing w:after="0" w:line="240" w:lineRule="auto"/>
              <w:rPr>
                <w:rFonts w:hint="eastAsia"/>
                <w:sz w:val="16"/>
                <w:lang w:eastAsia="zh-CN"/>
              </w:rPr>
            </w:pPr>
            <w:r>
              <w:rPr>
                <w:rFonts w:hint="eastAsia"/>
                <w:sz w:val="16"/>
                <w:lang w:eastAsia="zh-CN"/>
              </w:rPr>
              <w:t>非核心模块</w:t>
            </w:r>
          </w:p>
        </w:tc>
        <w:tc>
          <w:tcPr>
            <w:tcW w:w="1587" w:type="dxa"/>
            <w:tcBorders>
              <w:tl2br w:val="nil"/>
              <w:tr2bl w:val="nil"/>
            </w:tcBorders>
            <w:vAlign w:val="center"/>
          </w:tcPr>
          <w:p w14:paraId="6BF8C65D">
            <w:pPr>
              <w:spacing w:after="0" w:line="240" w:lineRule="auto"/>
              <w:rPr>
                <w:rFonts w:hint="eastAsia"/>
                <w:sz w:val="16"/>
                <w:lang w:eastAsia="zh-CN"/>
              </w:rPr>
            </w:pPr>
            <w:r>
              <w:rPr>
                <w:rFonts w:hint="eastAsia"/>
                <w:sz w:val="16"/>
                <w:lang w:eastAsia="zh-CN"/>
              </w:rPr>
              <w:t>预测误差评估</w:t>
            </w:r>
          </w:p>
        </w:tc>
        <w:tc>
          <w:tcPr>
            <w:tcW w:w="1871" w:type="dxa"/>
            <w:tcBorders>
              <w:tl2br w:val="nil"/>
              <w:tr2bl w:val="nil"/>
            </w:tcBorders>
            <w:vAlign w:val="center"/>
          </w:tcPr>
          <w:p w14:paraId="41DEDFDC">
            <w:pPr>
              <w:spacing w:after="0" w:line="240" w:lineRule="auto"/>
              <w:rPr>
                <w:rFonts w:hint="eastAsia"/>
                <w:sz w:val="16"/>
                <w:lang w:eastAsia="zh-CN"/>
              </w:rPr>
            </w:pPr>
            <w:r>
              <w:rPr>
                <w:rFonts w:hint="eastAsia"/>
                <w:sz w:val="16"/>
                <w:lang w:eastAsia="zh-CN"/>
              </w:rPr>
              <w:t>偏预测性能，机制解释仍有限</w:t>
            </w:r>
          </w:p>
        </w:tc>
      </w:tr>
    </w:tbl>
    <w:p w14:paraId="6D57F8C8">
      <w:pPr>
        <w:rPr>
          <w:rFonts w:hint="eastAsia"/>
          <w:lang w:eastAsia="zh-CN"/>
        </w:rPr>
      </w:pPr>
    </w:p>
    <w:p w14:paraId="62F00E9C">
      <w:pPr>
        <w:pStyle w:val="3"/>
        <w:spacing w:before="200" w:after="100"/>
        <w:rPr>
          <w:rFonts w:hint="eastAsia"/>
          <w:color w:val="auto"/>
          <w:lang w:eastAsia="zh-CN"/>
        </w:rPr>
      </w:pPr>
      <w:r>
        <w:rPr>
          <w:rFonts w:hint="eastAsia" w:ascii="Times New Roman" w:hAnsi="Times New Roman" w:eastAsia="宋体"/>
          <w:color w:val="auto"/>
          <w:sz w:val="32"/>
          <w:lang w:eastAsia="zh-CN"/>
        </w:rPr>
        <w:t>3 仿真架构：从经典认知架构到规模化系统</w:t>
      </w:r>
    </w:p>
    <w:p w14:paraId="2E6D5D8D">
      <w:pPr>
        <w:pStyle w:val="4"/>
        <w:spacing w:before="120" w:after="100"/>
        <w:rPr>
          <w:rFonts w:hint="eastAsia"/>
          <w:color w:val="auto"/>
          <w:lang w:eastAsia="zh-CN"/>
        </w:rPr>
      </w:pPr>
      <w:r>
        <w:rPr>
          <w:rFonts w:hint="eastAsia" w:ascii="Times New Roman" w:hAnsi="Times New Roman" w:eastAsia="宋体"/>
          <w:color w:val="auto"/>
          <w:lang w:eastAsia="zh-CN"/>
        </w:rPr>
        <w:t>3.1 纯 LLM 驱动的经典认知架构</w:t>
      </w:r>
    </w:p>
    <w:p w14:paraId="34AAACC3">
      <w:pPr>
        <w:spacing w:after="60" w:line="300" w:lineRule="auto"/>
        <w:ind w:firstLine="420"/>
        <w:rPr>
          <w:rFonts w:hint="eastAsia"/>
          <w:lang w:eastAsia="zh-CN"/>
        </w:rPr>
      </w:pPr>
      <w:r>
        <w:rPr>
          <w:rFonts w:hint="eastAsia"/>
          <w:lang w:eastAsia="zh-CN"/>
        </w:rPr>
        <w:t>Park 等提出的 Generative Agents 奠定了 LLM Agent 社交仿真的经典范式</w:t>
      </w:r>
      <w:r>
        <w:rPr>
          <w:rFonts w:hint="eastAsia"/>
          <w:vertAlign w:val="superscript"/>
          <w:lang w:eastAsia="zh-CN"/>
        </w:rPr>
        <w:t>[1]</w:t>
      </w:r>
      <w:r>
        <w:rPr>
          <w:rFonts w:hint="eastAsia"/>
          <w:lang w:eastAsia="zh-CN"/>
        </w:rPr>
        <w:t>。如图 1 所示，该框架由记忆流、反思和计划三个核心模块组成。记忆流以自然语言记录 Agent 的经历，并为每条记忆保存时间、地点、重要性分数和向量表征；检索机制综合时效性、相关性和重要性，选择与当前情境最相关的记忆；反思模块在累积重要性达到阈值后，将近期记忆概括为高层推断；计划模块先生成当日粗略日程，再分解为更细粒度的行动。</w:t>
      </w:r>
    </w:p>
    <w:p w14:paraId="12B273B5">
      <w:pPr>
        <w:jc w:val="center"/>
        <w:rPr>
          <w:rFonts w:hint="eastAsia"/>
          <w:lang w:eastAsia="zh-CN"/>
        </w:rPr>
      </w:pPr>
      <w:r>
        <w:rPr>
          <w:rFonts w:hint="eastAsia"/>
          <w:lang w:eastAsia="zh-CN"/>
        </w:rPr>
        <w:drawing>
          <wp:inline distT="0" distB="0" distL="114300" distR="114300">
            <wp:extent cx="5579745" cy="3138170"/>
            <wp:effectExtent l="0" t="0" r="8255" b="11430"/>
            <wp:docPr id="1" name="Picture 1" descr="/Users/zhangyipeng/ZYPRoom/cuc/project/moss_web/docs/paper/figures/fig1_generative_agents.pngfig1_generative_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zhangyipeng/ZYPRoom/cuc/project/moss_web/docs/paper/figures/fig1_generative_agents.pngfig1_generative_agents"/>
                    <pic:cNvPicPr>
                      <a:picLocks noChangeAspect="1"/>
                    </pic:cNvPicPr>
                  </pic:nvPicPr>
                  <pic:blipFill>
                    <a:blip r:embed="rId6"/>
                    <a:srcRect t="34" b="34"/>
                    <a:stretch>
                      <a:fillRect/>
                    </a:stretch>
                  </pic:blipFill>
                  <pic:spPr>
                    <a:xfrm>
                      <a:off x="0" y="0"/>
                      <a:ext cx="5579745" cy="3138750"/>
                    </a:xfrm>
                    <a:prstGeom prst="rect">
                      <a:avLst/>
                    </a:prstGeom>
                  </pic:spPr>
                </pic:pic>
              </a:graphicData>
            </a:graphic>
          </wp:inline>
        </w:drawing>
      </w:r>
    </w:p>
    <w:p w14:paraId="630DA970">
      <w:pPr>
        <w:jc w:val="center"/>
        <w:rPr>
          <w:rFonts w:hint="eastAsia"/>
          <w:lang w:eastAsia="zh-CN"/>
        </w:rPr>
      </w:pPr>
      <w:r>
        <w:rPr>
          <w:rFonts w:hint="eastAsia"/>
          <w:b/>
          <w:sz w:val="20"/>
          <w:lang w:eastAsia="zh-CN"/>
        </w:rPr>
        <w:t>图 1 Generative Agents 的记忆、反思与计划架构</w:t>
      </w:r>
    </w:p>
    <w:p w14:paraId="1E2A20DB">
      <w:pPr>
        <w:spacing w:after="60" w:line="300" w:lineRule="auto"/>
        <w:ind w:firstLine="420"/>
        <w:rPr>
          <w:rFonts w:hint="eastAsia"/>
          <w:lang w:eastAsia="zh-CN"/>
        </w:rPr>
      </w:pPr>
      <w:r>
        <w:rPr>
          <w:rFonts w:hint="eastAsia"/>
          <w:lang w:eastAsia="zh-CN"/>
        </w:rPr>
        <w:t>在 25 个 Agent 的沙盒小镇实验中，研究者仅设定一个高层意图，Agent 即可通过对话、活动安排和社会互动形成传播邀请、建立社交关系和协调到场等行为。该系统没有推荐或内容排序机制，信息传播主要依赖物理空间邻近和自然语言对话。因此，图 1 所示架构更接近一个社会互动沙盒，而非对真实社交媒体平台信息分发机制的完整模拟。</w:t>
      </w:r>
    </w:p>
    <w:p w14:paraId="513B2C00">
      <w:pPr>
        <w:spacing w:after="60" w:line="300" w:lineRule="auto"/>
        <w:ind w:firstLine="420"/>
        <w:rPr>
          <w:rFonts w:hint="eastAsia"/>
          <w:lang w:eastAsia="zh-CN"/>
        </w:rPr>
      </w:pPr>
      <w:r>
        <w:rPr>
          <w:rFonts w:hint="eastAsia"/>
          <w:lang w:eastAsia="zh-CN"/>
        </w:rPr>
        <w:t>Sumers 等提出的 CoALA（Cognitive Architectures for Language Agents）从认知科学和符号人工智能角度为语言 Agent 提供了统一框架</w:t>
      </w:r>
      <w:r>
        <w:rPr>
          <w:rFonts w:hint="eastAsia"/>
          <w:vertAlign w:val="superscript"/>
          <w:lang w:eastAsia="zh-CN"/>
        </w:rPr>
        <w:t>[2]</w:t>
      </w:r>
      <w:r>
        <w:rPr>
          <w:rFonts w:hint="eastAsia"/>
          <w:lang w:eastAsia="zh-CN"/>
        </w:rPr>
        <w:t>。CoALA 将语言 Agent 描述为由工作记忆、情节记忆、语义记忆和程序记忆组成的认知系统，并将动作空间划分为内部记忆操作与外部环境交互。虽然 CoALA 本身并不专门面向社交仿真，但其模块化记忆和计划-执行循环为后续 Agent 设计提供了理论参照。</w:t>
      </w:r>
    </w:p>
    <w:p w14:paraId="6613EFE9">
      <w:pPr>
        <w:spacing w:after="60" w:line="300" w:lineRule="auto"/>
        <w:ind w:firstLine="420"/>
        <w:rPr>
          <w:rFonts w:hint="eastAsia"/>
          <w:lang w:eastAsia="zh-CN"/>
        </w:rPr>
      </w:pPr>
      <w:r>
        <w:rPr>
          <w:rFonts w:hint="eastAsia"/>
          <w:lang w:eastAsia="zh-CN"/>
        </w:rPr>
        <w:t>SALM 通过分层 Prompt 和注意力记忆系统提升长程仿真的稳定性，实现了超过 4000 个时间步的连续运行，并显著降低 token 消耗</w:t>
      </w:r>
      <w:r>
        <w:rPr>
          <w:rFonts w:hint="eastAsia"/>
          <w:vertAlign w:val="superscript"/>
          <w:lang w:eastAsia="zh-CN"/>
        </w:rPr>
        <w:t>[10]</w:t>
      </w:r>
      <w:r>
        <w:rPr>
          <w:rFonts w:hint="eastAsia"/>
          <w:lang w:eastAsia="zh-CN"/>
        </w:rPr>
        <w:t>。GGBond 则将语言核心、情景记忆、情感状态转换、适应性偏好学习和动态信任-风险评估整合为五层认知架构，并通过 ICR2 动机引擎与多层异质社会图构建推荐-社交联合模拟闭环</w:t>
      </w:r>
      <w:r>
        <w:rPr>
          <w:rFonts w:hint="eastAsia"/>
          <w:vertAlign w:val="superscript"/>
          <w:lang w:eastAsia="zh-CN"/>
        </w:rPr>
        <w:t>[11]</w:t>
      </w:r>
      <w:r>
        <w:rPr>
          <w:rFonts w:hint="eastAsia"/>
          <w:lang w:eastAsia="zh-CN"/>
        </w:rPr>
        <w:t>。与 Generative Agents 相比，GGBond 更接近推荐平台中的多轮交互与反馈过程，但其主要目标是评估推荐算法在动态社会关系中的表现，尚不等同于对真实平台推荐机制参数的实证反推。</w:t>
      </w:r>
    </w:p>
    <w:p w14:paraId="25E7BDC6">
      <w:pPr>
        <w:pStyle w:val="4"/>
        <w:spacing w:before="120" w:after="100"/>
        <w:rPr>
          <w:rFonts w:hint="eastAsia"/>
          <w:color w:val="auto"/>
          <w:lang w:eastAsia="zh-CN"/>
        </w:rPr>
      </w:pPr>
      <w:r>
        <w:rPr>
          <w:rFonts w:hint="eastAsia" w:ascii="Times New Roman" w:hAnsi="Times New Roman" w:eastAsia="宋体"/>
          <w:color w:val="auto"/>
          <w:lang w:eastAsia="zh-CN"/>
        </w:rPr>
        <w:t>3.2 LLM-ABM 混合架构</w:t>
      </w:r>
    </w:p>
    <w:p w14:paraId="46681FA2">
      <w:pPr>
        <w:spacing w:after="60" w:line="300" w:lineRule="auto"/>
        <w:ind w:firstLine="420"/>
        <w:rPr>
          <w:rFonts w:hint="eastAsia"/>
          <w:lang w:eastAsia="zh-CN"/>
        </w:rPr>
      </w:pPr>
      <w:r>
        <w:rPr>
          <w:rFonts w:hint="eastAsia"/>
          <w:lang w:eastAsia="zh-CN"/>
        </w:rPr>
        <w:t>纯 LLM Agent 虽然具备丰富的语言和推理能力，但存在推理成本高、上下文窗口有限和规模扩展困难等问题。LLM-ABM 混合架构因此成为当前研究中的重要方向。其基本思想是：少数关键个体由 LLM 驱动，以保留语义理解和复杂推理能力；大量普通个体由数学规则或 ABM 方程驱动，以降低成本并增强可解释性。图 2 概括了这种混合仿真架构。</w:t>
      </w:r>
    </w:p>
    <w:p w14:paraId="2392675D">
      <w:pPr>
        <w:jc w:val="center"/>
        <w:rPr>
          <w:rFonts w:hint="eastAsia"/>
          <w:lang w:eastAsia="zh-CN"/>
        </w:rPr>
      </w:pPr>
      <w:r>
        <w:rPr>
          <w:rFonts w:hint="eastAsia"/>
          <w:lang w:eastAsia="zh-CN"/>
        </w:rPr>
        <w:drawing>
          <wp:inline distT="0" distB="0" distL="114300" distR="114300">
            <wp:extent cx="5579745" cy="3138170"/>
            <wp:effectExtent l="0" t="0" r="8255" b="11430"/>
            <wp:docPr id="2" name="Picture 2" descr="/Users/zhangyipeng/ZYPRoom/cuc/project/moss_web/docs/paper/figures/fig2_llm_abm_hybrid.pngfig2_llm_abm_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zhangyipeng/ZYPRoom/cuc/project/moss_web/docs/paper/figures/fig2_llm_abm_hybrid.pngfig2_llm_abm_hybrid"/>
                    <pic:cNvPicPr>
                      <a:picLocks noChangeAspect="1"/>
                    </pic:cNvPicPr>
                  </pic:nvPicPr>
                  <pic:blipFill>
                    <a:blip r:embed="rId7"/>
                    <a:srcRect t="34" b="34"/>
                    <a:stretch>
                      <a:fillRect/>
                    </a:stretch>
                  </pic:blipFill>
                  <pic:spPr>
                    <a:xfrm>
                      <a:off x="0" y="0"/>
                      <a:ext cx="5579745" cy="3138750"/>
                    </a:xfrm>
                    <a:prstGeom prst="rect">
                      <a:avLst/>
                    </a:prstGeom>
                  </pic:spPr>
                </pic:pic>
              </a:graphicData>
            </a:graphic>
          </wp:inline>
        </w:drawing>
      </w:r>
    </w:p>
    <w:p w14:paraId="429428A3">
      <w:pPr>
        <w:jc w:val="center"/>
        <w:rPr>
          <w:rFonts w:hint="eastAsia"/>
          <w:lang w:eastAsia="zh-CN"/>
        </w:rPr>
      </w:pPr>
      <w:r>
        <w:rPr>
          <w:rFonts w:hint="eastAsia"/>
          <w:b/>
          <w:sz w:val="20"/>
          <w:lang w:eastAsia="zh-CN"/>
        </w:rPr>
        <w:t>图 2 LLM-ABM 混合仿真架构</w:t>
      </w:r>
    </w:p>
    <w:p w14:paraId="48E7C47D">
      <w:pPr>
        <w:spacing w:after="60" w:line="300" w:lineRule="auto"/>
        <w:ind w:firstLine="420"/>
        <w:rPr>
          <w:rFonts w:hint="eastAsia"/>
          <w:lang w:eastAsia="zh-CN"/>
        </w:rPr>
      </w:pPr>
      <w:r>
        <w:rPr>
          <w:rFonts w:hint="eastAsia"/>
          <w:lang w:eastAsia="zh-CN"/>
        </w:rPr>
        <w:t>Mou 等提出的 HiSim 将用户分为核心用户和普通用户，其中核心用户由 LLM 驱动，普通用户由 Bounded Confidence 模型驱动</w:t>
      </w:r>
      <w:r>
        <w:rPr>
          <w:rFonts w:hint="eastAsia"/>
          <w:vertAlign w:val="superscript"/>
          <w:lang w:eastAsia="zh-CN"/>
        </w:rPr>
        <w:t>[3]</w:t>
      </w:r>
      <w:r>
        <w:rPr>
          <w:rFonts w:hint="eastAsia"/>
          <w:lang w:eastAsia="zh-CN"/>
        </w:rPr>
        <w:t>。该框架在 Twitter 数据集上验证了对社会运动响应动态的复现能力，并对普通用户的影响阈值和邻居影响权重进行校准。但这种校准主要在纯 ABM 上完成后迁移至混合模型，可能存在分布偏移。同时，HiSim 未显式建模推荐或排序模块，信息获取主要依赖社交邻居传播。</w:t>
      </w:r>
    </w:p>
    <w:p w14:paraId="7E69CFFD">
      <w:pPr>
        <w:spacing w:after="60" w:line="300" w:lineRule="auto"/>
        <w:ind w:firstLine="420"/>
        <w:rPr>
          <w:rFonts w:hint="eastAsia"/>
          <w:lang w:eastAsia="zh-CN"/>
        </w:rPr>
      </w:pPr>
      <w:r>
        <w:rPr>
          <w:rFonts w:hint="eastAsia"/>
          <w:lang w:eastAsia="zh-CN"/>
        </w:rPr>
        <w:t>Yao 等提出的 FDE-LLM 将元胞自动机、SIR 模型和 LLM Agent 结合起来</w:t>
      </w:r>
      <w:r>
        <w:rPr>
          <w:rFonts w:hint="eastAsia"/>
          <w:vertAlign w:val="superscript"/>
          <w:lang w:eastAsia="zh-CN"/>
        </w:rPr>
        <w:t>[4]</w:t>
      </w:r>
      <w:r>
        <w:rPr>
          <w:rFonts w:hint="eastAsia"/>
          <w:lang w:eastAsia="zh-CN"/>
        </w:rPr>
        <w:t>。系统将用户分为意见领袖和意见跟随者，意见领袖由 LLM 进行角色扮演和态度判断，并受 CA 模型约束；跟随者则由 CA 与 SIR 联合驱动。在微博反转新闻事件上的实验表明，数学约束可以显著改善纯 LLM 方法的轨迹偏差。该结果说明，在舆论动力学任务中，LLM 的语言能力需要与可解释的状态更新机制结合。</w:t>
      </w:r>
    </w:p>
    <w:p w14:paraId="3C5D2248">
      <w:pPr>
        <w:pStyle w:val="4"/>
        <w:spacing w:before="120" w:after="100"/>
        <w:rPr>
          <w:rFonts w:hint="eastAsia"/>
          <w:color w:val="auto"/>
          <w:lang w:eastAsia="zh-CN"/>
        </w:rPr>
      </w:pPr>
      <w:r>
        <w:rPr>
          <w:rFonts w:hint="eastAsia" w:ascii="Times New Roman" w:hAnsi="Times New Roman" w:eastAsia="宋体"/>
          <w:color w:val="auto"/>
          <w:lang w:eastAsia="zh-CN"/>
        </w:rPr>
        <w:t>3.3 效率优化与规模扩展</w:t>
      </w:r>
    </w:p>
    <w:p w14:paraId="5BF90A48">
      <w:pPr>
        <w:spacing w:after="60" w:line="300" w:lineRule="auto"/>
        <w:ind w:firstLine="420"/>
        <w:rPr>
          <w:rFonts w:hint="eastAsia"/>
          <w:lang w:eastAsia="zh-CN"/>
        </w:rPr>
      </w:pPr>
      <w:r>
        <w:rPr>
          <w:rFonts w:hint="eastAsia"/>
          <w:lang w:eastAsia="zh-CN"/>
        </w:rPr>
        <w:t>在混合架构之外，近期研究进一步从图计算、拓扑结构和原型压缩等角度提升效率。Zhou 等提出 GASim，通过图优化记忆、图消息传递和熵驱动分组三个组件减少记忆检索与顺序执行开销，实现端到端加速</w:t>
      </w:r>
      <w:r>
        <w:rPr>
          <w:rFonts w:hint="eastAsia"/>
          <w:vertAlign w:val="superscript"/>
          <w:lang w:eastAsia="zh-CN"/>
        </w:rPr>
        <w:t>[5]</w:t>
      </w:r>
      <w:r>
        <w:rPr>
          <w:rFonts w:hint="eastAsia"/>
          <w:lang w:eastAsia="zh-CN"/>
        </w:rPr>
        <w:t>。Xu 等提出 TopoSim，强调社交网络拓扑并非静态通信骨架，而是可用于识别结构相似 Agent、协调更新和建模异质性交互的结构信号</w:t>
      </w:r>
      <w:r>
        <w:rPr>
          <w:rFonts w:hint="eastAsia"/>
          <w:vertAlign w:val="superscript"/>
          <w:lang w:eastAsia="zh-CN"/>
        </w:rPr>
        <w:t>[6]</w:t>
      </w:r>
      <w:r>
        <w:rPr>
          <w:rFonts w:hint="eastAsia"/>
          <w:lang w:eastAsia="zh-CN"/>
        </w:rPr>
        <w:t>。Zheng 等提出 APS，将大规模 LLM 仿真表述为递归的 oracle 分配问题，通过核心原型、尾部单例 Agent 和影子审计 Agent 实现人口规模压缩</w:t>
      </w:r>
      <w:r>
        <w:rPr>
          <w:rFonts w:hint="eastAsia"/>
          <w:vertAlign w:val="superscript"/>
          <w:lang w:eastAsia="zh-CN"/>
        </w:rPr>
        <w:t>[7]</w:t>
      </w:r>
      <w:r>
        <w:rPr>
          <w:rFonts w:hint="eastAsia"/>
          <w:lang w:eastAsia="zh-CN"/>
        </w:rPr>
        <w:t>。</w:t>
      </w:r>
    </w:p>
    <w:p w14:paraId="7C0C5C19">
      <w:pPr>
        <w:spacing w:after="60" w:line="300" w:lineRule="auto"/>
        <w:ind w:firstLine="420"/>
        <w:rPr>
          <w:rFonts w:hint="eastAsia"/>
          <w:lang w:eastAsia="zh-CN"/>
        </w:rPr>
      </w:pPr>
      <w:r>
        <w:rPr>
          <w:rFonts w:hint="eastAsia"/>
          <w:lang w:eastAsia="zh-CN"/>
        </w:rPr>
        <w:t>这些工作共同表明，LLM Agent 社交仿真的效率瓶颈不仅来自模型调用成本，也来自记忆检索、Agent 调度、网络传播和状态同步等系统层问题。因此，未来架构设计需要同时考虑认知真实性、计算效率和统计可控性。</w:t>
      </w:r>
    </w:p>
    <w:p w14:paraId="01361329">
      <w:pPr>
        <w:pStyle w:val="4"/>
        <w:spacing w:before="120" w:after="100"/>
        <w:rPr>
          <w:rFonts w:hint="eastAsia"/>
          <w:color w:val="auto"/>
          <w:lang w:eastAsia="zh-CN"/>
        </w:rPr>
      </w:pPr>
      <w:r>
        <w:rPr>
          <w:rFonts w:hint="eastAsia" w:ascii="Times New Roman" w:hAnsi="Times New Roman" w:eastAsia="宋体"/>
          <w:color w:val="auto"/>
          <w:lang w:eastAsia="zh-CN"/>
        </w:rPr>
        <w:t>3.4 规模化系统与领域应用</w:t>
      </w:r>
    </w:p>
    <w:p w14:paraId="1289CAEA">
      <w:pPr>
        <w:spacing w:after="60" w:line="300" w:lineRule="auto"/>
        <w:ind w:firstLine="420"/>
        <w:rPr>
          <w:rFonts w:hint="eastAsia"/>
          <w:lang w:eastAsia="zh-CN"/>
        </w:rPr>
      </w:pPr>
      <w:r>
        <w:rPr>
          <w:rFonts w:hint="eastAsia"/>
          <w:lang w:eastAsia="zh-CN"/>
        </w:rPr>
        <w:t>Yang 等提出的 OASIS 是较具代表性的百万级 Agent 社交仿真平台</w:t>
      </w:r>
      <w:r>
        <w:rPr>
          <w:rFonts w:hint="eastAsia"/>
          <w:vertAlign w:val="superscript"/>
          <w:lang w:eastAsia="zh-CN"/>
        </w:rPr>
        <w:t>[8]</w:t>
      </w:r>
      <w:r>
        <w:rPr>
          <w:rFonts w:hint="eastAsia"/>
          <w:lang w:eastAsia="zh-CN"/>
        </w:rPr>
        <w:t>。该系统由 Environment Server、RecSys、Agent Module、Time Engine 和 Scalable Inferencer 五个模块构成，支持 Twitter/X 和 Reddit 等平台场景。OASIS 在 Twitter/X 场景中使用用户-内容兴趣匹配与新鲜度排序，在 Reddit 场景中采用 hot-score 公式，并验证了信息扩散、群体极化和羊群效应等经典现象。</w:t>
      </w:r>
    </w:p>
    <w:p w14:paraId="4B3A1D45">
      <w:pPr>
        <w:spacing w:after="60" w:line="300" w:lineRule="auto"/>
        <w:ind w:firstLine="420"/>
        <w:rPr>
          <w:rFonts w:hint="eastAsia"/>
          <w:lang w:eastAsia="zh-CN"/>
        </w:rPr>
      </w:pPr>
      <w:r>
        <w:rPr>
          <w:rFonts w:hint="eastAsia"/>
          <w:lang w:eastAsia="zh-CN"/>
        </w:rPr>
        <w:t>Zhang 等提出的 SPARK 用于模拟在线话语中话题与立场的共演化，揭示二者之间存在双向强化关系</w:t>
      </w:r>
      <w:r>
        <w:rPr>
          <w:rFonts w:hint="eastAsia"/>
          <w:vertAlign w:val="superscript"/>
          <w:lang w:eastAsia="zh-CN"/>
        </w:rPr>
        <w:t>[9]</w:t>
      </w:r>
      <w:r>
        <w:rPr>
          <w:rFonts w:hint="eastAsia"/>
          <w:lang w:eastAsia="zh-CN"/>
        </w:rPr>
        <w:t>。Zhang 等提出的 POSIM 将 LLM Agent 与 BDI 认知架构、社交网络、推荐机制和 Hawkes 点过程结合，用于模拟社交媒体公共舆论演化与治理</w:t>
      </w:r>
      <w:r>
        <w:rPr>
          <w:rFonts w:hint="eastAsia"/>
          <w:vertAlign w:val="superscript"/>
          <w:lang w:eastAsia="zh-CN"/>
        </w:rPr>
        <w:t>[12]</w:t>
      </w:r>
      <w:r>
        <w:rPr>
          <w:rFonts w:hint="eastAsia"/>
          <w:lang w:eastAsia="zh-CN"/>
        </w:rPr>
        <w:t>。Huang 等提出的 PolicySim 将推荐系统视为可优化的平台干预策略，通过监督微调、偏好优化和 Contextual Bandit 建模自适应推荐干预</w:t>
      </w:r>
      <w:r>
        <w:rPr>
          <w:rFonts w:hint="eastAsia"/>
          <w:vertAlign w:val="superscript"/>
          <w:lang w:eastAsia="zh-CN"/>
        </w:rPr>
        <w:t>[13]</w:t>
      </w:r>
      <w:r>
        <w:rPr>
          <w:rFonts w:hint="eastAsia"/>
          <w:lang w:eastAsia="zh-CN"/>
        </w:rPr>
        <w:t>。Liu 等提出的 PopSim 则将社会仿真范式用于社交媒体流行度预测，通过双通道社会平均场机制刻画内容传播状态并改善预测误差</w:t>
      </w:r>
      <w:r>
        <w:rPr>
          <w:rFonts w:hint="eastAsia"/>
          <w:vertAlign w:val="superscript"/>
          <w:lang w:eastAsia="zh-CN"/>
        </w:rPr>
        <w:t>[14]</w:t>
      </w:r>
      <w:r>
        <w:rPr>
          <w:rFonts w:hint="eastAsia"/>
          <w:lang w:eastAsia="zh-CN"/>
        </w:rPr>
        <w:t>。</w:t>
      </w:r>
    </w:p>
    <w:p w14:paraId="0F81B021">
      <w:pPr>
        <w:spacing w:after="60" w:line="300" w:lineRule="auto"/>
        <w:ind w:firstLine="420"/>
        <w:rPr>
          <w:rFonts w:hint="eastAsia"/>
          <w:lang w:eastAsia="zh-CN"/>
        </w:rPr>
      </w:pPr>
      <w:r>
        <w:rPr>
          <w:rFonts w:hint="eastAsia"/>
          <w:lang w:eastAsia="zh-CN"/>
        </w:rPr>
        <w:t xml:space="preserve">总体来看，第 3 </w:t>
      </w:r>
      <w:r>
        <w:rPr>
          <w:rFonts w:hint="eastAsia"/>
          <w:lang w:val="en-US" w:eastAsia="zh-CN"/>
        </w:rPr>
        <w:t>章</w:t>
      </w:r>
      <w:r>
        <w:rPr>
          <w:rFonts w:hint="eastAsia"/>
          <w:lang w:eastAsia="zh-CN"/>
        </w:rPr>
        <w:t>所述工作可以归纳为三条主线：第一，经典认知架构强调 Agent 的记忆、反思和计划能力；第二，混合架构强调 LLM 与数学规则的互补；第三，规模化系统强调并行执行、拓扑利用和推荐平台机制的接入。</w:t>
      </w:r>
    </w:p>
    <w:p w14:paraId="7D4EABDD">
      <w:pPr>
        <w:pStyle w:val="3"/>
        <w:spacing w:before="200" w:after="100"/>
        <w:rPr>
          <w:rFonts w:hint="eastAsia"/>
          <w:color w:val="auto"/>
          <w:lang w:eastAsia="zh-CN"/>
        </w:rPr>
      </w:pPr>
      <w:r>
        <w:rPr>
          <w:rFonts w:hint="eastAsia" w:ascii="Times New Roman" w:hAnsi="Times New Roman" w:eastAsia="宋体"/>
          <w:color w:val="auto"/>
          <w:sz w:val="32"/>
          <w:lang w:eastAsia="zh-CN"/>
        </w:rPr>
        <w:t>4 推荐与信息分发机制</w:t>
      </w:r>
    </w:p>
    <w:p w14:paraId="4E24413C">
      <w:pPr>
        <w:pStyle w:val="4"/>
        <w:spacing w:before="120" w:after="100"/>
        <w:rPr>
          <w:rFonts w:hint="eastAsia"/>
          <w:color w:val="auto"/>
          <w:lang w:eastAsia="zh-CN"/>
        </w:rPr>
      </w:pPr>
      <w:r>
        <w:rPr>
          <w:rFonts w:hint="eastAsia" w:ascii="Times New Roman" w:hAnsi="Times New Roman" w:eastAsia="宋体"/>
          <w:color w:val="auto"/>
          <w:lang w:eastAsia="zh-CN"/>
        </w:rPr>
        <w:t>4.1 推荐机制为何是社交仿真的关键环节</w:t>
      </w:r>
    </w:p>
    <w:p w14:paraId="5FE76FB0">
      <w:pPr>
        <w:spacing w:after="60" w:line="300" w:lineRule="auto"/>
        <w:ind w:firstLine="420"/>
        <w:rPr>
          <w:rFonts w:hint="eastAsia"/>
          <w:lang w:eastAsia="zh-CN"/>
        </w:rPr>
      </w:pPr>
      <w:r>
        <w:rPr>
          <w:rFonts w:hint="eastAsia"/>
          <w:lang w:eastAsia="zh-CN"/>
        </w:rPr>
        <w:t>推荐与排序系统是真实社交媒体平台的信息分发核心。它决定用户看到哪些内容、内容以何种顺序出现，以及用户反馈如何反过来影响后续曝光。对于信息扩散、意见极化、回音室效应和群体情绪传播等现象而言，推荐机制不是外部背景条件，而是塑造现象生成过程的内生机制。</w:t>
      </w:r>
    </w:p>
    <w:p w14:paraId="4CB4AB6C">
      <w:pPr>
        <w:spacing w:after="60" w:line="300" w:lineRule="auto"/>
        <w:ind w:firstLine="420"/>
        <w:rPr>
          <w:rFonts w:hint="eastAsia"/>
          <w:lang w:eastAsia="zh-CN"/>
        </w:rPr>
      </w:pPr>
      <w:r>
        <w:rPr>
          <w:rFonts w:hint="eastAsia"/>
          <w:lang w:eastAsia="zh-CN"/>
        </w:rPr>
        <w:t>在 LLM Agent 社交仿真中，如果忽略推荐机制，Agent 的行为虽然可能在语言层面逼真，但其信息输入条件与真实平台存在显著差异。如果推荐参数由研究者人工预设，仿真结果可能反映研究者的机制假设，而非平台实际运行逻辑。因此，推荐机制的建模水平直接影响仿真的外部效度和机制解释力。</w:t>
      </w:r>
    </w:p>
    <w:p w14:paraId="4A212B12">
      <w:pPr>
        <w:pStyle w:val="4"/>
        <w:spacing w:before="120" w:after="100"/>
        <w:rPr>
          <w:rFonts w:hint="eastAsia"/>
          <w:color w:val="auto"/>
          <w:lang w:eastAsia="zh-CN"/>
        </w:rPr>
      </w:pPr>
      <w:r>
        <w:rPr>
          <w:rFonts w:hint="eastAsia" w:ascii="Times New Roman" w:hAnsi="Times New Roman" w:eastAsia="宋体"/>
          <w:color w:val="auto"/>
          <w:lang w:eastAsia="zh-CN"/>
        </w:rPr>
        <w:t>4.2 现有系统的推荐建模现状</w:t>
      </w:r>
    </w:p>
    <w:p w14:paraId="757E2D66">
      <w:pPr>
        <w:spacing w:after="60" w:line="300" w:lineRule="auto"/>
        <w:ind w:firstLine="420"/>
        <w:rPr>
          <w:rFonts w:hint="eastAsia"/>
          <w:lang w:eastAsia="zh-CN"/>
        </w:rPr>
      </w:pPr>
      <w:r>
        <w:rPr>
          <w:rFonts w:hint="eastAsia"/>
          <w:lang w:eastAsia="zh-CN"/>
        </w:rPr>
        <w:t>已有研究可以按推荐机制建模程度分为三类。第一类是无推荐机制系统，包括 Generative Agents、HiSim、FDE-LLM、SALM、SPARK、GASim、TopoSim 和 APS 等。这些系统的信息获取主要依赖邻居传播、物理空间互动或随机曝光，与真实平台的算法分发机制存在差异。</w:t>
      </w:r>
    </w:p>
    <w:p w14:paraId="04A0966C">
      <w:pPr>
        <w:spacing w:after="60" w:line="300" w:lineRule="auto"/>
        <w:ind w:firstLine="420"/>
        <w:rPr>
          <w:rFonts w:hint="eastAsia"/>
          <w:lang w:eastAsia="zh-CN"/>
        </w:rPr>
      </w:pPr>
      <w:r>
        <w:rPr>
          <w:rFonts w:hint="eastAsia"/>
          <w:lang w:eastAsia="zh-CN"/>
        </w:rPr>
        <w:t>第二类是有推荐机制但参数来源仍以经验设定、通用公式或离线调参为主的系统，包括 OASIS、GGBond 和 POSIM。此类系统已经承认推荐机制的重要性，并在仿真引擎中加入排序、匹配或推荐反馈闭环。其中，OASIS 使用兴趣匹配、热度和 hot-score 等机制，GGBond 将推荐算法嵌入多轮社会反馈过程，POSIM 进一步通过迭代实验与人工验证校准同质性、流行度和新鲜度权重。尽管如此，这些系统总体上仍较少基于真实平台曝光日志、反事实推荐数据或可识别的因果模型来估计推荐参数。</w:t>
      </w:r>
    </w:p>
    <w:p w14:paraId="1FB76429">
      <w:pPr>
        <w:spacing w:after="60" w:line="300" w:lineRule="auto"/>
        <w:ind w:firstLine="420"/>
        <w:rPr>
          <w:rFonts w:hint="eastAsia"/>
          <w:lang w:eastAsia="zh-CN"/>
        </w:rPr>
      </w:pPr>
      <w:r>
        <w:rPr>
          <w:rFonts w:hint="eastAsia"/>
          <w:lang w:eastAsia="zh-CN"/>
        </w:rPr>
        <w:t>第三类是尝试数据驱动推荐优化的系统，代表是 PolicySim。PolicySim 通过 Contextual Bandit 等方法优化推荐干预策略，关注如何在仿真环境中评估平台政策。但它更偏向在线策略优化，尚未解决从真实传播结果反推推荐机制参数的问题。</w:t>
      </w:r>
    </w:p>
    <w:p w14:paraId="598A31D7">
      <w:pPr>
        <w:spacing w:after="60" w:line="300" w:lineRule="auto"/>
        <w:ind w:firstLine="420"/>
        <w:rPr>
          <w:rFonts w:hint="eastAsia"/>
          <w:lang w:eastAsia="zh-CN"/>
        </w:rPr>
      </w:pPr>
      <w:r>
        <w:rPr>
          <w:rFonts w:hint="eastAsia"/>
          <w:lang w:eastAsia="zh-CN"/>
        </w:rPr>
        <w:t>这一分类表明，推荐机制在 LLM Agent 社交仿真中仍处于相对薄弱的位置。即便系统已经包含 RecSys 模块，参数来源也往往缺乏实证依据。</w:t>
      </w:r>
    </w:p>
    <w:p w14:paraId="25A6E0BF">
      <w:pPr>
        <w:pStyle w:val="4"/>
        <w:spacing w:before="120" w:after="100"/>
        <w:rPr>
          <w:rFonts w:hint="eastAsia"/>
          <w:color w:val="auto"/>
          <w:lang w:eastAsia="zh-CN"/>
        </w:rPr>
      </w:pPr>
      <w:r>
        <w:rPr>
          <w:rFonts w:hint="eastAsia" w:ascii="Times New Roman" w:hAnsi="Times New Roman" w:eastAsia="宋体"/>
          <w:color w:val="auto"/>
          <w:lang w:eastAsia="zh-CN"/>
        </w:rPr>
        <w:t>4.3 推荐参数校准的方法论方向</w:t>
      </w:r>
    </w:p>
    <w:p w14:paraId="0E08B87C">
      <w:pPr>
        <w:spacing w:after="60" w:line="300" w:lineRule="auto"/>
        <w:ind w:firstLine="420"/>
        <w:rPr>
          <w:rFonts w:hint="eastAsia"/>
          <w:lang w:eastAsia="zh-CN"/>
        </w:rPr>
      </w:pPr>
      <w:r>
        <w:rPr>
          <w:rFonts w:hint="eastAsia"/>
          <w:lang w:eastAsia="zh-CN"/>
        </w:rPr>
        <w:t>推荐系统和奖励学习领域可为社交仿真提供方法论借鉴，但这些工作并不直接等同于已有的社交仿真推荐校准方案。MTRec 通过分布逆强化学习从用户隐式反馈中反推内部满意度奖励函数，其核心启示是，点击、停留和互动并不等同于真实偏好</w:t>
      </w:r>
      <w:r>
        <w:rPr>
          <w:rFonts w:hint="eastAsia"/>
          <w:vertAlign w:val="superscript"/>
          <w:lang w:eastAsia="zh-CN"/>
        </w:rPr>
        <w:t>[22]</w:t>
      </w:r>
      <w:r>
        <w:rPr>
          <w:rFonts w:hint="eastAsia"/>
          <w:lang w:eastAsia="zh-CN"/>
        </w:rPr>
        <w:t>。Beyond Imitation 从理论上讨论了从观测行为反推奖励函数的可行性，为从传播结果倒推机制参数提供了形式化依据</w:t>
      </w:r>
      <w:r>
        <w:rPr>
          <w:rFonts w:hint="eastAsia"/>
          <w:vertAlign w:val="superscript"/>
          <w:lang w:eastAsia="zh-CN"/>
        </w:rPr>
        <w:t>[23]</w:t>
      </w:r>
      <w:r>
        <w:rPr>
          <w:rFonts w:hint="eastAsia"/>
          <w:lang w:eastAsia="zh-CN"/>
        </w:rPr>
        <w:t>。EM 算法则为在存在隐变量和不完全观测时进行参数估计提供了经典统计基础</w:t>
      </w:r>
      <w:r>
        <w:rPr>
          <w:rFonts w:hint="eastAsia"/>
          <w:vertAlign w:val="superscript"/>
          <w:lang w:eastAsia="zh-CN"/>
        </w:rPr>
        <w:t>[24]</w:t>
      </w:r>
      <w:r>
        <w:rPr>
          <w:rFonts w:hint="eastAsia"/>
          <w:lang w:eastAsia="zh-CN"/>
        </w:rPr>
        <w:t>。</w:t>
      </w:r>
    </w:p>
    <w:p w14:paraId="7F9A3041">
      <w:pPr>
        <w:spacing w:after="60" w:line="300" w:lineRule="auto"/>
        <w:ind w:firstLine="420"/>
        <w:rPr>
          <w:rFonts w:hint="eastAsia"/>
          <w:lang w:eastAsia="zh-CN"/>
        </w:rPr>
      </w:pPr>
      <w:r>
        <w:rPr>
          <w:rFonts w:hint="eastAsia"/>
          <w:lang w:eastAsia="zh-CN"/>
        </w:rPr>
        <w:t>作为未来方向，面向社交仿真的推荐校准可分为三个阶段：第一，离线阶段从真实平台曝光、互动和传播数据中估计推荐参数或其后验分布；第二，在线仿真阶段将校准参数注入 Feed 生成与排序模块；第三，消融阶段对比校准参数与均匀预设参数、经验公式参数或人工调参条件下的结果差异，从而量化推荐参数偏差对涌现现象的影响。</w:t>
      </w:r>
    </w:p>
    <w:p w14:paraId="593A2B31">
      <w:pPr>
        <w:spacing w:after="60" w:line="300" w:lineRule="auto"/>
        <w:ind w:firstLine="420"/>
        <w:rPr>
          <w:rFonts w:hint="eastAsia"/>
          <w:lang w:eastAsia="zh-CN"/>
        </w:rPr>
      </w:pPr>
      <w:r>
        <w:rPr>
          <w:rFonts w:hint="eastAsia"/>
          <w:lang w:eastAsia="zh-CN"/>
        </w:rPr>
        <w:t>这一方向能够缓解当前仿真中的内生性问题：当仿真出现极化、信息级联或回音室效应时，研究者需要判断这些现象究竟由 Agent 的认知与互动机制导致，还是由人为设定的推荐权重导致。只有将推荐参数纳入可估计、可检验和可消融的机制框架，社交仿真才能提供更可靠的解释。</w:t>
      </w:r>
    </w:p>
    <w:p w14:paraId="2797E120">
      <w:pPr>
        <w:pStyle w:val="3"/>
        <w:spacing w:before="200" w:after="100"/>
        <w:rPr>
          <w:rFonts w:hint="eastAsia"/>
          <w:color w:val="auto"/>
          <w:lang w:eastAsia="zh-CN"/>
        </w:rPr>
      </w:pPr>
      <w:r>
        <w:rPr>
          <w:rFonts w:hint="eastAsia" w:ascii="Times New Roman" w:hAnsi="Times New Roman" w:eastAsia="宋体"/>
          <w:color w:val="auto"/>
          <w:sz w:val="32"/>
          <w:lang w:eastAsia="zh-CN"/>
        </w:rPr>
        <w:t>5 Agent 建模</w:t>
      </w:r>
    </w:p>
    <w:p w14:paraId="08A458CD">
      <w:pPr>
        <w:pStyle w:val="4"/>
        <w:spacing w:before="120" w:after="100"/>
        <w:rPr>
          <w:rFonts w:hint="eastAsia"/>
          <w:color w:val="auto"/>
          <w:lang w:eastAsia="zh-CN"/>
        </w:rPr>
      </w:pPr>
      <w:r>
        <w:rPr>
          <w:rFonts w:hint="eastAsia" w:ascii="Times New Roman" w:hAnsi="Times New Roman" w:eastAsia="宋体"/>
          <w:color w:val="auto"/>
          <w:lang w:eastAsia="zh-CN"/>
        </w:rPr>
        <w:t>5.1 用户画像生成</w:t>
      </w:r>
    </w:p>
    <w:p w14:paraId="23EF7196">
      <w:pPr>
        <w:spacing w:after="60" w:line="300" w:lineRule="auto"/>
        <w:ind w:firstLine="420"/>
        <w:rPr>
          <w:rFonts w:hint="eastAsia"/>
          <w:lang w:eastAsia="zh-CN"/>
        </w:rPr>
      </w:pPr>
      <w:r>
        <w:rPr>
          <w:rFonts w:hint="eastAsia"/>
          <w:lang w:eastAsia="zh-CN"/>
        </w:rPr>
        <w:t>Agent 行为逼真度首先取决于用户画像。画像不仅包括人口统计信息，也包括兴趣、价值取向、表达风格、参与频率和社会关系。已有方法大致经历了人工标注、LLM 自动生成和群体分布对齐三个阶段。</w:t>
      </w:r>
    </w:p>
    <w:p w14:paraId="33E55B6A">
      <w:pPr>
        <w:spacing w:after="60" w:line="300" w:lineRule="auto"/>
        <w:ind w:firstLine="420"/>
        <w:rPr>
          <w:rFonts w:hint="eastAsia"/>
          <w:lang w:eastAsia="zh-CN"/>
        </w:rPr>
      </w:pPr>
      <w:r>
        <w:rPr>
          <w:rFonts w:hint="eastAsia"/>
          <w:lang w:eastAsia="zh-CN"/>
        </w:rPr>
        <w:t>Rahimzadeh 等提出的 Two-stage LLM User Profiling 通过半监督过滤和双输出流水线从社交媒体数据中生成用户画像</w:t>
      </w:r>
      <w:r>
        <w:rPr>
          <w:rFonts w:hint="eastAsia"/>
          <w:vertAlign w:val="superscript"/>
          <w:lang w:eastAsia="zh-CN"/>
        </w:rPr>
        <w:t>[25]</w:t>
      </w:r>
      <w:r>
        <w:rPr>
          <w:rFonts w:hint="eastAsia"/>
          <w:lang w:eastAsia="zh-CN"/>
        </w:rPr>
        <w:t>。Jin 等提出的 TWICE 进一步考虑时间动态特征，将个性化画像、事件驱动记忆和风格重写结合起来，模拟用户发帖行为中的心理状态波动和语言风格变化</w:t>
      </w:r>
      <w:r>
        <w:rPr>
          <w:rFonts w:hint="eastAsia"/>
          <w:vertAlign w:val="superscript"/>
          <w:lang w:eastAsia="zh-CN"/>
        </w:rPr>
        <w:t>[26]</w:t>
      </w:r>
      <w:r>
        <w:rPr>
          <w:rFonts w:hint="eastAsia"/>
          <w:lang w:eastAsia="zh-CN"/>
        </w:rPr>
        <w:t>。Hu 等提出的 Population-Aligned Persona Generation 则关注群体层面的分布偏差，通过重要性采样和熵正则最优传输将生成画像与参考分布对齐</w:t>
      </w:r>
      <w:r>
        <w:rPr>
          <w:rFonts w:hint="eastAsia"/>
          <w:vertAlign w:val="superscript"/>
          <w:lang w:eastAsia="zh-CN"/>
        </w:rPr>
        <w:t>[27]</w:t>
      </w:r>
      <w:r>
        <w:rPr>
          <w:rFonts w:hint="eastAsia"/>
          <w:lang w:eastAsia="zh-CN"/>
        </w:rPr>
        <w:t>。Lin 等提出的 CrowdLLM 将 LLM 与生成模型结合，用于提升数字人口的多样性和代表性</w:t>
      </w:r>
      <w:r>
        <w:rPr>
          <w:rFonts w:hint="eastAsia"/>
          <w:vertAlign w:val="superscript"/>
          <w:lang w:eastAsia="zh-CN"/>
        </w:rPr>
        <w:t>[28]</w:t>
      </w:r>
      <w:r>
        <w:rPr>
          <w:rFonts w:hint="eastAsia"/>
          <w:lang w:eastAsia="zh-CN"/>
        </w:rPr>
        <w:t>。</w:t>
      </w:r>
    </w:p>
    <w:p w14:paraId="00F0B5C6">
      <w:pPr>
        <w:spacing w:after="60" w:line="300" w:lineRule="auto"/>
        <w:ind w:firstLine="420"/>
        <w:rPr>
          <w:rFonts w:hint="eastAsia"/>
          <w:lang w:eastAsia="zh-CN"/>
        </w:rPr>
      </w:pPr>
      <w:r>
        <w:rPr>
          <w:rFonts w:hint="eastAsia"/>
          <w:lang w:eastAsia="zh-CN"/>
        </w:rPr>
        <w:t>在用户分层方面，Nielsen 提出的 90/9/1 参与不平等法则提供了重要经验基础，即约 90% 用户主要浏览，9% 用户偶尔互动，1% 用户贡献多数内容</w:t>
      </w:r>
      <w:r>
        <w:rPr>
          <w:rFonts w:hint="eastAsia"/>
          <w:vertAlign w:val="superscript"/>
          <w:lang w:eastAsia="zh-CN"/>
        </w:rPr>
        <w:t>[29]</w:t>
      </w:r>
      <w:r>
        <w:rPr>
          <w:rFonts w:hint="eastAsia"/>
          <w:lang w:eastAsia="zh-CN"/>
        </w:rPr>
        <w:t>。该规律可用于设置 Agent 的参与频率、内容生产能力和互动倾向，从而避免所有 Agent 行为过度同质化。</w:t>
      </w:r>
    </w:p>
    <w:p w14:paraId="2D7A0C40">
      <w:pPr>
        <w:pStyle w:val="4"/>
        <w:spacing w:before="120" w:after="100"/>
        <w:rPr>
          <w:rFonts w:hint="eastAsia"/>
          <w:color w:val="auto"/>
          <w:lang w:eastAsia="zh-CN"/>
        </w:rPr>
      </w:pPr>
      <w:r>
        <w:rPr>
          <w:rFonts w:hint="eastAsia" w:ascii="Times New Roman" w:hAnsi="Times New Roman" w:eastAsia="宋体"/>
          <w:color w:val="auto"/>
          <w:lang w:eastAsia="zh-CN"/>
        </w:rPr>
        <w:t>5.2 记忆系统设计</w:t>
      </w:r>
    </w:p>
    <w:p w14:paraId="3E34CA3E">
      <w:pPr>
        <w:spacing w:after="60" w:line="300" w:lineRule="auto"/>
        <w:ind w:firstLine="420"/>
        <w:rPr>
          <w:rFonts w:hint="eastAsia"/>
          <w:lang w:eastAsia="zh-CN"/>
        </w:rPr>
      </w:pPr>
      <w:r>
        <w:rPr>
          <w:rFonts w:hint="eastAsia"/>
          <w:lang w:eastAsia="zh-CN"/>
        </w:rPr>
        <w:t>记忆系统是维持 Agent 行为一致性的关键机制。不同系统在记忆粒度、检索方式和压缩策略上存在差异。Generative Agents 采用记忆流、反思和检索结构，以自然语言记录全部经历</w:t>
      </w:r>
      <w:r>
        <w:rPr>
          <w:rFonts w:hint="eastAsia"/>
          <w:vertAlign w:val="superscript"/>
          <w:lang w:eastAsia="zh-CN"/>
        </w:rPr>
        <w:t>[1]</w:t>
      </w:r>
      <w:r>
        <w:rPr>
          <w:rFonts w:hint="eastAsia"/>
          <w:lang w:eastAsia="zh-CN"/>
        </w:rPr>
        <w:t>。CoALA 区分工作记忆、情节记忆、语义记忆和程序记忆，为记忆设计提供了认知科学基础</w:t>
      </w:r>
      <w:r>
        <w:rPr>
          <w:rFonts w:hint="eastAsia"/>
          <w:vertAlign w:val="superscript"/>
          <w:lang w:eastAsia="zh-CN"/>
        </w:rPr>
        <w:t>[2]</w:t>
      </w:r>
      <w:r>
        <w:rPr>
          <w:rFonts w:hint="eastAsia"/>
          <w:lang w:eastAsia="zh-CN"/>
        </w:rPr>
        <w:t>。SALM 采用注意力记忆系统，降低长程仿真的 token 消耗</w:t>
      </w:r>
      <w:r>
        <w:rPr>
          <w:rFonts w:hint="eastAsia"/>
          <w:vertAlign w:val="superscript"/>
          <w:lang w:eastAsia="zh-CN"/>
        </w:rPr>
        <w:t>[10]</w:t>
      </w:r>
      <w:r>
        <w:rPr>
          <w:rFonts w:hint="eastAsia"/>
          <w:lang w:eastAsia="zh-CN"/>
        </w:rPr>
        <w:t>。ScioMind 通过分层记忆和动态画像支持基于经验的信念形成</w:t>
      </w:r>
      <w:r>
        <w:rPr>
          <w:rFonts w:hint="eastAsia"/>
          <w:vertAlign w:val="superscript"/>
          <w:lang w:eastAsia="zh-CN"/>
        </w:rPr>
        <w:t>[20]</w:t>
      </w:r>
      <w:r>
        <w:rPr>
          <w:rFonts w:hint="eastAsia"/>
          <w:lang w:eastAsia="zh-CN"/>
        </w:rPr>
        <w:t>。GASim 则用图优化记忆替代密集的 LLM 检索管线，以降低延迟</w:t>
      </w:r>
      <w:r>
        <w:rPr>
          <w:rFonts w:hint="eastAsia"/>
          <w:vertAlign w:val="superscript"/>
          <w:lang w:eastAsia="zh-CN"/>
        </w:rPr>
        <w:t>[5]</w:t>
      </w:r>
      <w:r>
        <w:rPr>
          <w:rFonts w:hint="eastAsia"/>
          <w:lang w:eastAsia="zh-CN"/>
        </w:rPr>
        <w:t>。</w:t>
      </w:r>
    </w:p>
    <w:p w14:paraId="0A3F8D72">
      <w:pPr>
        <w:spacing w:after="60" w:line="300" w:lineRule="auto"/>
        <w:ind w:firstLine="420"/>
        <w:rPr>
          <w:rFonts w:hint="eastAsia"/>
          <w:lang w:eastAsia="zh-CN"/>
        </w:rPr>
      </w:pPr>
      <w:r>
        <w:rPr>
          <w:rFonts w:hint="eastAsia"/>
          <w:lang w:eastAsia="zh-CN"/>
        </w:rPr>
        <w:t>从方法上看，记忆系统需要在三组目标之间取得平衡：完整性与压缩性、可解释性与计算效率、短期反应与长期一致性。对于社交仿真而言，记忆不仅用于个体行为生成，也会影响关系维护、群体认同、态度固化和信息重复曝光效应。</w:t>
      </w:r>
    </w:p>
    <w:p w14:paraId="43221346">
      <w:pPr>
        <w:pStyle w:val="4"/>
        <w:spacing w:before="120" w:after="100"/>
        <w:rPr>
          <w:rFonts w:hint="eastAsia"/>
          <w:color w:val="auto"/>
          <w:lang w:eastAsia="zh-CN"/>
        </w:rPr>
      </w:pPr>
      <w:r>
        <w:rPr>
          <w:rFonts w:hint="eastAsia" w:ascii="Times New Roman" w:hAnsi="Times New Roman" w:eastAsia="宋体"/>
          <w:color w:val="auto"/>
          <w:lang w:eastAsia="zh-CN"/>
        </w:rPr>
        <w:t>5.3 信念与态度动力学</w:t>
      </w:r>
    </w:p>
    <w:p w14:paraId="0D4A3B80">
      <w:pPr>
        <w:spacing w:after="60" w:line="300" w:lineRule="auto"/>
        <w:ind w:firstLine="420"/>
        <w:rPr>
          <w:rFonts w:hint="eastAsia"/>
          <w:lang w:eastAsia="zh-CN"/>
        </w:rPr>
      </w:pPr>
      <w:r>
        <w:rPr>
          <w:rFonts w:hint="eastAsia"/>
          <w:lang w:eastAsia="zh-CN"/>
        </w:rPr>
        <w:t>信念更新机制决定了仿真中的意见演化轨迹。现有方法可以视为一个从数学规则到 LLM 推理的连续谱。数学规则端包括 FDE-LLM 中的 CA 与 SIR 耦合系统，以及 HiSim 中的 Bounded Confidence 模型。这类方法可控性强，但语言表达和情境适应能力有限。LLM 推理端包括 Generative Agents 的反思机制和 GGBond 的 ICR2 动机引擎，能够呈现较丰富的认知过程，但可能缺乏稳定性。混合方法则试图在两者之间取得平衡，例如 ScioMind 的锚定信念动力学和 MF-MDP 的微观 MDP 与宏观平均场耦合[20, 21]。</w:t>
      </w:r>
    </w:p>
    <w:p w14:paraId="73D95385">
      <w:pPr>
        <w:spacing w:after="60" w:line="300" w:lineRule="auto"/>
        <w:ind w:firstLine="420"/>
        <w:rPr>
          <w:rFonts w:hint="eastAsia"/>
          <w:lang w:eastAsia="zh-CN"/>
        </w:rPr>
      </w:pPr>
      <w:r>
        <w:rPr>
          <w:rFonts w:hint="eastAsia"/>
          <w:lang w:eastAsia="zh-CN"/>
        </w:rPr>
        <w:t>FDE-LLM 的消融实验显示，去掉数学约束后仿真轨迹显著恶化</w:t>
      </w:r>
      <w:r>
        <w:rPr>
          <w:rFonts w:hint="eastAsia"/>
          <w:vertAlign w:val="superscript"/>
          <w:lang w:eastAsia="zh-CN"/>
        </w:rPr>
        <w:t>[4]</w:t>
      </w:r>
      <w:r>
        <w:rPr>
          <w:rFonts w:hint="eastAsia"/>
          <w:lang w:eastAsia="zh-CN"/>
        </w:rPr>
        <w:t>。这一结果提示，纯 LLM 的意见更新可能过于平滑或缺乏冲突结构。对于长程仿真而言，Agent 的信念更新需要同时满足情境敏感性、社会影响约束和长期一致性。</w:t>
      </w:r>
    </w:p>
    <w:p w14:paraId="73661418">
      <w:pPr>
        <w:pStyle w:val="3"/>
        <w:spacing w:before="200" w:after="100"/>
        <w:rPr>
          <w:rFonts w:hint="eastAsia"/>
          <w:color w:val="auto"/>
          <w:lang w:eastAsia="zh-CN"/>
        </w:rPr>
      </w:pPr>
      <w:r>
        <w:rPr>
          <w:rFonts w:hint="eastAsia" w:ascii="Times New Roman" w:hAnsi="Times New Roman" w:eastAsia="宋体"/>
          <w:color w:val="auto"/>
          <w:sz w:val="32"/>
          <w:lang w:eastAsia="zh-CN"/>
        </w:rPr>
        <w:t>6 验证与评估</w:t>
      </w:r>
    </w:p>
    <w:p w14:paraId="2E1DC372">
      <w:pPr>
        <w:pStyle w:val="4"/>
        <w:spacing w:before="120" w:after="100"/>
        <w:rPr>
          <w:rFonts w:hint="eastAsia"/>
          <w:color w:val="auto"/>
          <w:lang w:eastAsia="zh-CN"/>
        </w:rPr>
      </w:pPr>
      <w:r>
        <w:rPr>
          <w:rFonts w:hint="eastAsia" w:ascii="Times New Roman" w:hAnsi="Times New Roman" w:eastAsia="宋体"/>
          <w:color w:val="auto"/>
          <w:lang w:eastAsia="zh-CN"/>
        </w:rPr>
        <w:t>6.1 评估框架与标准</w:t>
      </w:r>
    </w:p>
    <w:p w14:paraId="46DFC774">
      <w:pPr>
        <w:spacing w:after="60" w:line="300" w:lineRule="auto"/>
        <w:ind w:firstLine="420"/>
        <w:rPr>
          <w:rFonts w:hint="eastAsia"/>
          <w:lang w:eastAsia="zh-CN"/>
        </w:rPr>
      </w:pPr>
      <w:r>
        <w:rPr>
          <w:rFonts w:hint="eastAsia"/>
          <w:lang w:eastAsia="zh-CN"/>
        </w:rPr>
        <w:t>LLM Agent 社交仿真的评估不能仅停留在展示若干合理案例，而需要形成可复现、可比较和可解释的指标体系。如图 3 所示，一个较完整的评估体系应至少包括标准化配置、真实数据一致性、鲁棒性审计和机制合理性四个层次。</w:t>
      </w:r>
    </w:p>
    <w:p w14:paraId="11F37B38">
      <w:pPr>
        <w:jc w:val="center"/>
        <w:rPr>
          <w:rFonts w:hint="eastAsia"/>
          <w:lang w:eastAsia="zh-CN"/>
        </w:rPr>
      </w:pPr>
      <w:r>
        <w:rPr>
          <w:rFonts w:hint="eastAsia"/>
          <w:lang w:eastAsia="zh-CN"/>
        </w:rPr>
        <w:drawing>
          <wp:inline distT="0" distB="0" distL="114300" distR="114300">
            <wp:extent cx="5579745" cy="3138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3138750"/>
                    </a:xfrm>
                    <a:prstGeom prst="rect">
                      <a:avLst/>
                    </a:prstGeom>
                  </pic:spPr>
                </pic:pic>
              </a:graphicData>
            </a:graphic>
          </wp:inline>
        </w:drawing>
      </w:r>
    </w:p>
    <w:p w14:paraId="44CAD129">
      <w:pPr>
        <w:jc w:val="center"/>
        <w:rPr>
          <w:rFonts w:hint="eastAsia"/>
          <w:lang w:eastAsia="zh-CN"/>
        </w:rPr>
      </w:pPr>
      <w:r>
        <w:rPr>
          <w:rFonts w:hint="eastAsia"/>
          <w:b/>
          <w:sz w:val="20"/>
          <w:lang w:eastAsia="zh-CN"/>
        </w:rPr>
        <w:t>图 3 LLM Agent 社交仿真的评估体系</w:t>
      </w:r>
    </w:p>
    <w:p w14:paraId="33C6E61D">
      <w:pPr>
        <w:spacing w:after="60" w:line="300" w:lineRule="auto"/>
        <w:ind w:firstLine="420"/>
        <w:rPr>
          <w:rFonts w:hint="eastAsia"/>
          <w:lang w:eastAsia="zh-CN"/>
        </w:rPr>
      </w:pPr>
      <w:r>
        <w:rPr>
          <w:rFonts w:hint="eastAsia"/>
          <w:lang w:eastAsia="zh-CN"/>
        </w:rPr>
        <w:t>EASE/SiliSocS 提出以环境、Agent、仿真引擎和评估指标为核心的模块化框架，为不同系统之间的配置比较提供基础</w:t>
      </w:r>
      <w:r>
        <w:rPr>
          <w:rFonts w:hint="eastAsia"/>
          <w:vertAlign w:val="superscript"/>
          <w:lang w:eastAsia="zh-CN"/>
        </w:rPr>
        <w:t>[18]</w:t>
      </w:r>
      <w:r>
        <w:rPr>
          <w:rFonts w:hint="eastAsia"/>
          <w:lang w:eastAsia="zh-CN"/>
        </w:rPr>
        <w:t>。SoMe 构建了面向 LLM 社交媒体 Agent 的评估基准，包含多项任务、用户画像和精细标注查询，用于检验模型在社交媒体语境下的理解与生成能力</w:t>
      </w:r>
      <w:r>
        <w:rPr>
          <w:rFonts w:hint="eastAsia"/>
          <w:vertAlign w:val="superscript"/>
          <w:lang w:eastAsia="zh-CN"/>
        </w:rPr>
        <w:t>[30]</w:t>
      </w:r>
      <w:r>
        <w:rPr>
          <w:rFonts w:hint="eastAsia"/>
          <w:lang w:eastAsia="zh-CN"/>
        </w:rPr>
        <w:t>。Münker 等则强调，社交仿真应以组件在经验现实中的拟合程度为评价依据，而不是仅依赖主观可信度</w:t>
      </w:r>
      <w:r>
        <w:rPr>
          <w:rFonts w:hint="eastAsia"/>
          <w:vertAlign w:val="superscript"/>
          <w:lang w:eastAsia="zh-CN"/>
        </w:rPr>
        <w:t>[31]</w:t>
      </w:r>
      <w:r>
        <w:rPr>
          <w:rFonts w:hint="eastAsia"/>
          <w:lang w:eastAsia="zh-CN"/>
        </w:rPr>
        <w:t>。</w:t>
      </w:r>
    </w:p>
    <w:p w14:paraId="7076C6AA">
      <w:pPr>
        <w:spacing w:after="60" w:line="300" w:lineRule="auto"/>
        <w:ind w:firstLine="420"/>
        <w:rPr>
          <w:rFonts w:hint="eastAsia"/>
          <w:lang w:eastAsia="zh-CN"/>
        </w:rPr>
      </w:pPr>
      <w:r>
        <w:rPr>
          <w:rFonts w:hint="eastAsia"/>
          <w:lang w:eastAsia="zh-CN"/>
        </w:rPr>
        <w:t>在方法论层面，Zhao 等提出的机制合理性框架区分了生成充分性与机制合理性</w:t>
      </w:r>
      <w:r>
        <w:rPr>
          <w:rFonts w:hint="eastAsia"/>
          <w:vertAlign w:val="superscript"/>
          <w:lang w:eastAsia="zh-CN"/>
        </w:rPr>
        <w:t>[17]</w:t>
      </w:r>
      <w:r>
        <w:rPr>
          <w:rFonts w:hint="eastAsia"/>
          <w:lang w:eastAsia="zh-CN"/>
        </w:rPr>
        <w:t>。前者关注模型能否复现现象，后者关注现象是否由合理的微观机制生成。Reji 进一步强调，LLM-ABM 社交仿真更适合作为理论检验和机制探索工具，而不应被简单理解为预测黑箱</w:t>
      </w:r>
      <w:r>
        <w:rPr>
          <w:rFonts w:hint="eastAsia"/>
          <w:vertAlign w:val="superscript"/>
          <w:lang w:eastAsia="zh-CN"/>
        </w:rPr>
        <w:t>[19]</w:t>
      </w:r>
      <w:r>
        <w:rPr>
          <w:rFonts w:hint="eastAsia"/>
          <w:lang w:eastAsia="zh-CN"/>
        </w:rPr>
        <w:t>。这一区分对于社交仿真至关重要，因为一个系统可能通过错误机制得到正确的宏观曲线。</w:t>
      </w:r>
    </w:p>
    <w:p w14:paraId="17B069B0">
      <w:pPr>
        <w:pStyle w:val="4"/>
        <w:spacing w:before="120" w:after="100"/>
        <w:rPr>
          <w:rFonts w:hint="eastAsia"/>
          <w:color w:val="auto"/>
          <w:lang w:eastAsia="zh-CN"/>
        </w:rPr>
      </w:pPr>
      <w:r>
        <w:rPr>
          <w:rFonts w:hint="eastAsia" w:ascii="Times New Roman" w:hAnsi="Times New Roman" w:eastAsia="宋体"/>
          <w:color w:val="auto"/>
          <w:lang w:eastAsia="zh-CN"/>
        </w:rPr>
        <w:t>6.2 一致性评估</w:t>
      </w:r>
    </w:p>
    <w:p w14:paraId="65D33710">
      <w:pPr>
        <w:spacing w:after="60" w:line="300" w:lineRule="auto"/>
        <w:ind w:firstLine="420"/>
        <w:rPr>
          <w:rFonts w:hint="eastAsia"/>
          <w:lang w:eastAsia="zh-CN"/>
        </w:rPr>
      </w:pPr>
      <w:r>
        <w:rPr>
          <w:rFonts w:hint="eastAsia"/>
          <w:lang w:eastAsia="zh-CN"/>
        </w:rPr>
        <w:t>一致性评估关注仿真输出与真实数据或经验规律之间是否匹配。Tomašević 等在 Reddit 风格论坛上进行了 30 次独立 30 天仿真，并与真实时间窗口进行比较</w:t>
      </w:r>
      <w:r>
        <w:rPr>
          <w:rFonts w:hint="eastAsia"/>
          <w:vertAlign w:val="superscript"/>
          <w:lang w:eastAsia="zh-CN"/>
        </w:rPr>
        <w:t>[15]</w:t>
      </w:r>
      <w:r>
        <w:rPr>
          <w:rFonts w:hint="eastAsia"/>
          <w:lang w:eastAsia="zh-CN"/>
        </w:rPr>
        <w:t>。结果显示，仿真在独立用户数、根帖数、跟帖数和日活用户数等指标上能够与真实数据形成一定重叠，但评论长度、毒性分布和网络核心-外围结构仍存在系统性偏差。这说明单一宏观指标的相似并不足以证明系统真实有效，内容层面、互动层面和网络层面的多维校准同样重要。</w:t>
      </w:r>
    </w:p>
    <w:p w14:paraId="72F44E81">
      <w:pPr>
        <w:spacing w:after="60" w:line="300" w:lineRule="auto"/>
        <w:ind w:firstLine="420"/>
        <w:rPr>
          <w:rFonts w:hint="eastAsia"/>
          <w:lang w:eastAsia="zh-CN"/>
        </w:rPr>
      </w:pPr>
      <w:r>
        <w:rPr>
          <w:rFonts w:hint="eastAsia"/>
          <w:lang w:eastAsia="zh-CN"/>
        </w:rPr>
        <w:t>PopSim 将仿真用于社交媒体流行度预测，并通过社会平均场交互机制降低预测误差</w:t>
      </w:r>
      <w:r>
        <w:rPr>
          <w:rFonts w:hint="eastAsia"/>
          <w:vertAlign w:val="superscript"/>
          <w:lang w:eastAsia="zh-CN"/>
        </w:rPr>
        <w:t>[14]</w:t>
      </w:r>
      <w:r>
        <w:rPr>
          <w:rFonts w:hint="eastAsia"/>
          <w:lang w:eastAsia="zh-CN"/>
        </w:rPr>
        <w:t>。这类任务导向评估能够直接检验仿真在实际预测问题中的价值，但其核心贡献更偏向传播状态表征和预测性能提升，而不是推荐机制参数识别。因此，后续研究仍需要进一步说明预测改善来自哪些机制模块，以及这些模块能否支持更强的机制解释。</w:t>
      </w:r>
    </w:p>
    <w:p w14:paraId="2174A812">
      <w:pPr>
        <w:pStyle w:val="4"/>
        <w:spacing w:before="120" w:after="100"/>
        <w:rPr>
          <w:rFonts w:hint="eastAsia"/>
          <w:color w:val="auto"/>
          <w:lang w:eastAsia="zh-CN"/>
        </w:rPr>
      </w:pPr>
      <w:r>
        <w:rPr>
          <w:rFonts w:hint="eastAsia" w:ascii="Times New Roman" w:hAnsi="Times New Roman" w:eastAsia="宋体"/>
          <w:color w:val="auto"/>
          <w:lang w:eastAsia="zh-CN"/>
        </w:rPr>
        <w:t>6.3 稳定性与鲁棒性评估</w:t>
      </w:r>
    </w:p>
    <w:p w14:paraId="13608219">
      <w:pPr>
        <w:spacing w:after="60" w:line="300" w:lineRule="auto"/>
        <w:ind w:firstLine="420"/>
        <w:rPr>
          <w:rFonts w:hint="eastAsia"/>
          <w:lang w:eastAsia="zh-CN"/>
        </w:rPr>
      </w:pPr>
      <w:r>
        <w:rPr>
          <w:rFonts w:hint="eastAsia"/>
          <w:lang w:eastAsia="zh-CN"/>
        </w:rPr>
        <w:t>稳定性评估关注仿真结果是否会因微小设计变化而发生系统性偏移。Ye 等提出的 TRAILS 框架从 Agent 层、交互层和系统层开展鲁棒性审计</w:t>
      </w:r>
      <w:r>
        <w:rPr>
          <w:rFonts w:hint="eastAsia"/>
          <w:vertAlign w:val="superscript"/>
          <w:lang w:eastAsia="zh-CN"/>
        </w:rPr>
        <w:t>[16]</w:t>
      </w:r>
      <w:r>
        <w:rPr>
          <w:rFonts w:hint="eastAsia"/>
          <w:lang w:eastAsia="zh-CN"/>
        </w:rPr>
        <w:t>。研究发现，Persona 格式、任务指令框架、网络同质性和枢纽分配等扰动均可能显著改变宏观结果，且不同模型族对同一扰动的敏感性不同。</w:t>
      </w:r>
    </w:p>
    <w:p w14:paraId="786BBE76">
      <w:pPr>
        <w:spacing w:after="60" w:line="300" w:lineRule="auto"/>
        <w:ind w:firstLine="420"/>
        <w:rPr>
          <w:rFonts w:hint="eastAsia"/>
          <w:lang w:eastAsia="zh-CN"/>
        </w:rPr>
      </w:pPr>
      <w:r>
        <w:rPr>
          <w:rFonts w:hint="eastAsia"/>
          <w:lang w:eastAsia="zh-CN"/>
        </w:rPr>
        <w:t>长程稳定性同样是重要挑战。MF-MDP 指出，长程仿真中可能出现状态漂移，使模型在若干轮交互后逐渐偏离合理轨迹</w:t>
      </w:r>
      <w:r>
        <w:rPr>
          <w:rFonts w:hint="eastAsia"/>
          <w:vertAlign w:val="superscript"/>
          <w:lang w:eastAsia="zh-CN"/>
        </w:rPr>
        <w:t>[21]</w:t>
      </w:r>
      <w:r>
        <w:rPr>
          <w:rFonts w:hint="eastAsia"/>
          <w:lang w:eastAsia="zh-CN"/>
        </w:rPr>
        <w:t>。SALM 和 GASim 分别从记忆压缩和图优化角度降低长程成本，但如何同时保证行为一致性、群体多样性和机制可解释性，仍需要进一步研究。</w:t>
      </w:r>
    </w:p>
    <w:p w14:paraId="5876BCB6">
      <w:pPr>
        <w:spacing w:after="60" w:line="300" w:lineRule="auto"/>
        <w:ind w:firstLine="420"/>
        <w:rPr>
          <w:rFonts w:hint="eastAsia"/>
          <w:lang w:eastAsia="zh-CN"/>
        </w:rPr>
      </w:pPr>
      <w:r>
        <w:rPr>
          <w:rFonts w:hint="eastAsia"/>
          <w:lang w:eastAsia="zh-CN"/>
        </w:rPr>
        <w:t>因此，未来的验证实践应至少包括三类报告：参数与 Prompt 的敏感性分析、多随机种子或多次独立复现实验、以及跨模型或跨架构的一致性比较。没有鲁棒性审计的仿真结果，不宜直接用于强因果声明。</w:t>
      </w:r>
    </w:p>
    <w:p w14:paraId="5E327818">
      <w:pPr>
        <w:pStyle w:val="3"/>
        <w:spacing w:before="200" w:after="100"/>
        <w:rPr>
          <w:rFonts w:hint="eastAsia"/>
          <w:color w:val="auto"/>
          <w:lang w:eastAsia="zh-CN"/>
        </w:rPr>
      </w:pPr>
      <w:r>
        <w:rPr>
          <w:rFonts w:hint="eastAsia" w:ascii="Times New Roman" w:hAnsi="Times New Roman" w:eastAsia="宋体"/>
          <w:color w:val="auto"/>
          <w:sz w:val="32"/>
          <w:lang w:eastAsia="zh-CN"/>
        </w:rPr>
        <w:t>7 开放挑战与未来方向</w:t>
      </w:r>
    </w:p>
    <w:p w14:paraId="513612B9">
      <w:pPr>
        <w:pStyle w:val="4"/>
        <w:spacing w:before="120" w:after="100"/>
        <w:rPr>
          <w:rFonts w:hint="eastAsia"/>
          <w:color w:val="auto"/>
          <w:lang w:eastAsia="zh-CN"/>
        </w:rPr>
      </w:pPr>
      <w:r>
        <w:rPr>
          <w:rFonts w:hint="eastAsia" w:ascii="Times New Roman" w:hAnsi="Times New Roman" w:eastAsia="宋体"/>
          <w:color w:val="auto"/>
          <w:lang w:eastAsia="zh-CN"/>
        </w:rPr>
        <w:t>7.1 推荐机制的实证校准</w:t>
      </w:r>
    </w:p>
    <w:p w14:paraId="22793387">
      <w:pPr>
        <w:spacing w:after="60" w:line="300" w:lineRule="auto"/>
        <w:ind w:firstLine="420"/>
        <w:rPr>
          <w:rFonts w:hint="eastAsia"/>
          <w:lang w:eastAsia="zh-CN"/>
        </w:rPr>
      </w:pPr>
      <w:r>
        <w:rPr>
          <w:rFonts w:hint="eastAsia"/>
          <w:lang w:eastAsia="zh-CN"/>
        </w:rPr>
        <w:t>推荐机制的建模不足是当前 LLM Agent 社交仿真最显著的短板。未来研究需要从真实曝光、互动和传播数据中反推推荐参数，将逆强化学习、EM 算法、贝叶斯优化等方法作为可借鉴的参数估计工具引入社交仿真，并通过消融实验区分推荐参数、Agent 行为和网络结构对涌现现象的贡献。不同领域的推荐参数也应具有领域自适应能力，政治传播、娱乐传播和健康传播不宜共用同一组预设权重。</w:t>
      </w:r>
    </w:p>
    <w:p w14:paraId="1EBA803C">
      <w:pPr>
        <w:pStyle w:val="4"/>
        <w:spacing w:before="120" w:after="100"/>
        <w:rPr>
          <w:rFonts w:hint="eastAsia"/>
          <w:color w:val="auto"/>
          <w:lang w:eastAsia="zh-CN"/>
        </w:rPr>
      </w:pPr>
      <w:r>
        <w:rPr>
          <w:rFonts w:hint="eastAsia" w:ascii="Times New Roman" w:hAnsi="Times New Roman" w:eastAsia="宋体"/>
          <w:color w:val="auto"/>
          <w:lang w:eastAsia="zh-CN"/>
        </w:rPr>
        <w:t>7.2 仿真鲁棒性与可复现性</w:t>
      </w:r>
    </w:p>
    <w:p w14:paraId="73D64E7E">
      <w:pPr>
        <w:spacing w:after="60" w:line="300" w:lineRule="auto"/>
        <w:ind w:firstLine="420"/>
        <w:rPr>
          <w:rFonts w:hint="eastAsia"/>
          <w:lang w:eastAsia="zh-CN"/>
        </w:rPr>
      </w:pPr>
      <w:r>
        <w:rPr>
          <w:rFonts w:hint="eastAsia"/>
          <w:lang w:eastAsia="zh-CN"/>
        </w:rPr>
        <w:t>TRAILS 揭示的 Prompt 和网络扰动敏感性说明，LLM Agent 社交仿真具有明显的“蝴蝶效应”</w:t>
      </w:r>
      <w:r>
        <w:rPr>
          <w:rFonts w:hint="eastAsia"/>
          <w:vertAlign w:val="superscript"/>
          <w:lang w:eastAsia="zh-CN"/>
        </w:rPr>
        <w:t>[16]</w:t>
      </w:r>
      <w:r>
        <w:rPr>
          <w:rFonts w:hint="eastAsia"/>
          <w:lang w:eastAsia="zh-CN"/>
        </w:rPr>
        <w:t>。未来研究应将鲁棒性审计作为标准流程，系统报告 Prompt、模型版本、采样参数、网络结构和随机种子，并推动 EASE 所倡导的模块化配置标准</w:t>
      </w:r>
      <w:r>
        <w:rPr>
          <w:rFonts w:hint="eastAsia"/>
          <w:vertAlign w:val="superscript"/>
          <w:lang w:eastAsia="zh-CN"/>
        </w:rPr>
        <w:t>[18]</w:t>
      </w:r>
      <w:r>
        <w:rPr>
          <w:rFonts w:hint="eastAsia"/>
          <w:lang w:eastAsia="zh-CN"/>
        </w:rPr>
        <w:t>。</w:t>
      </w:r>
    </w:p>
    <w:p w14:paraId="7F8E29A9">
      <w:pPr>
        <w:pStyle w:val="4"/>
        <w:spacing w:before="120" w:after="100"/>
        <w:rPr>
          <w:rFonts w:hint="eastAsia"/>
          <w:color w:val="auto"/>
          <w:lang w:eastAsia="zh-CN"/>
        </w:rPr>
      </w:pPr>
      <w:r>
        <w:rPr>
          <w:rFonts w:hint="eastAsia" w:ascii="Times New Roman" w:hAnsi="Times New Roman" w:eastAsia="宋体"/>
          <w:color w:val="auto"/>
          <w:lang w:eastAsia="zh-CN"/>
        </w:rPr>
        <w:t>7.3 长程稳定性</w:t>
      </w:r>
    </w:p>
    <w:p w14:paraId="0BE13C32">
      <w:pPr>
        <w:spacing w:after="60" w:line="300" w:lineRule="auto"/>
        <w:ind w:firstLine="420"/>
        <w:rPr>
          <w:rFonts w:hint="eastAsia"/>
          <w:lang w:eastAsia="zh-CN"/>
        </w:rPr>
      </w:pPr>
      <w:r>
        <w:rPr>
          <w:rFonts w:hint="eastAsia"/>
          <w:lang w:eastAsia="zh-CN"/>
        </w:rPr>
        <w:t>长程仿真需要 Agent 在数千乃至数万次交互中保持行为一致，同时允许信念、情绪和关系随经验合理变化。为此，需要记忆架构、信念更新规则和状态追踪机制协同设计。单纯扩大上下文窗口并不能自动解决状态漂移问题，因为更长上下文也可能引入噪声、冲突记忆和检索成本。</w:t>
      </w:r>
    </w:p>
    <w:p w14:paraId="5ACF111F">
      <w:pPr>
        <w:pStyle w:val="4"/>
        <w:spacing w:before="120" w:after="100"/>
        <w:rPr>
          <w:rFonts w:hint="eastAsia"/>
          <w:color w:val="auto"/>
          <w:lang w:eastAsia="zh-CN"/>
        </w:rPr>
      </w:pPr>
      <w:r>
        <w:rPr>
          <w:rFonts w:hint="eastAsia" w:ascii="Times New Roman" w:hAnsi="Times New Roman" w:eastAsia="宋体"/>
          <w:color w:val="auto"/>
          <w:lang w:eastAsia="zh-CN"/>
        </w:rPr>
        <w:t>7.4 群体分布偏差</w:t>
      </w:r>
    </w:p>
    <w:p w14:paraId="54D0ACA0">
      <w:pPr>
        <w:spacing w:after="60" w:line="300" w:lineRule="auto"/>
        <w:ind w:firstLine="420"/>
        <w:rPr>
          <w:rFonts w:hint="eastAsia"/>
          <w:lang w:eastAsia="zh-CN"/>
        </w:rPr>
      </w:pPr>
      <w:r>
        <w:rPr>
          <w:rFonts w:hint="eastAsia"/>
          <w:lang w:eastAsia="zh-CN"/>
        </w:rPr>
        <w:t>LLM 生成的 Agent 群体可能在人口统计特征、人格特质、政治态度、语言风格和参与频率上偏离真实人群。Population-Aligned Persona 和 CrowdLLM 已经说明分布对齐的重要性[27, 28]。未来系统应在画像生成阶段引入目标人群统计约束，并在仿真过程中监测群体分布是否持续漂移。</w:t>
      </w:r>
    </w:p>
    <w:p w14:paraId="647B5236">
      <w:pPr>
        <w:pStyle w:val="4"/>
        <w:spacing w:before="120" w:after="100"/>
        <w:rPr>
          <w:rFonts w:hint="eastAsia"/>
          <w:color w:val="auto"/>
          <w:lang w:eastAsia="zh-CN"/>
        </w:rPr>
      </w:pPr>
      <w:r>
        <w:rPr>
          <w:rFonts w:hint="eastAsia" w:ascii="Times New Roman" w:hAnsi="Times New Roman" w:eastAsia="宋体"/>
          <w:color w:val="auto"/>
          <w:lang w:eastAsia="zh-CN"/>
        </w:rPr>
        <w:t>7.5 从现象复现到因果解释</w:t>
      </w:r>
    </w:p>
    <w:p w14:paraId="6A0DC485">
      <w:pPr>
        <w:spacing w:after="60" w:line="300" w:lineRule="auto"/>
        <w:ind w:firstLine="420"/>
        <w:rPr>
          <w:rFonts w:hint="eastAsia"/>
          <w:lang w:eastAsia="zh-CN"/>
        </w:rPr>
      </w:pPr>
      <w:r>
        <w:rPr>
          <w:rFonts w:hint="eastAsia"/>
          <w:lang w:eastAsia="zh-CN"/>
        </w:rPr>
        <w:t>当前许多仿真研究仍以复现已知现象为主要验证目标。更高层次的目标是通过受控实验发现机制、识别因果路径并检验理论假设。机制合理性框架为这一目标提供了概念基础</w:t>
      </w:r>
      <w:r>
        <w:rPr>
          <w:rFonts w:hint="eastAsia"/>
          <w:vertAlign w:val="superscript"/>
          <w:lang w:eastAsia="zh-CN"/>
        </w:rPr>
        <w:t>[17]</w:t>
      </w:r>
      <w:r>
        <w:rPr>
          <w:rFonts w:hint="eastAsia"/>
          <w:lang w:eastAsia="zh-CN"/>
        </w:rPr>
        <w:t>，但仍需要在实验设计、消融分析、混杂控制和结果报告中进一步操作化。</w:t>
      </w:r>
    </w:p>
    <w:p w14:paraId="2D391987">
      <w:pPr>
        <w:pStyle w:val="4"/>
        <w:spacing w:before="120" w:after="100"/>
        <w:rPr>
          <w:rFonts w:hint="eastAsia"/>
          <w:color w:val="auto"/>
          <w:lang w:eastAsia="zh-CN"/>
        </w:rPr>
      </w:pPr>
      <w:r>
        <w:rPr>
          <w:rFonts w:hint="eastAsia" w:ascii="Times New Roman" w:hAnsi="Times New Roman" w:eastAsia="宋体"/>
          <w:color w:val="auto"/>
          <w:lang w:eastAsia="zh-CN"/>
        </w:rPr>
        <w:t>7.6 LLM 能力演进对仿真的影响</w:t>
      </w:r>
    </w:p>
    <w:p w14:paraId="02952983">
      <w:pPr>
        <w:spacing w:after="60" w:line="300" w:lineRule="auto"/>
        <w:ind w:firstLine="420"/>
        <w:rPr>
          <w:rFonts w:hint="eastAsia"/>
          <w:lang w:eastAsia="zh-CN"/>
        </w:rPr>
      </w:pPr>
      <w:r>
        <w:rPr>
          <w:rFonts w:hint="eastAsia"/>
          <w:lang w:eastAsia="zh-CN"/>
        </w:rPr>
        <w:t>随着 LLM 在推理能力、上下文窗口、多模态理解和本地部署能力上的提升，社交仿真的设计空间也将变化。更长上下文可能改变记忆系统的检索与压缩范式；更强推理能力可能减少对外部数学约束的依赖，也可能放大 Prompt 敏感性；多模态能力将使仿真从纯文本平台扩展到图像和视频内容平台。开源模型的持续发展也将降低大规模仿真的成本，推动该领域进一步普及。</w:t>
      </w:r>
    </w:p>
    <w:p w14:paraId="2F66356C">
      <w:pPr>
        <w:pStyle w:val="3"/>
        <w:spacing w:before="200" w:after="100"/>
        <w:rPr>
          <w:rFonts w:hint="eastAsia"/>
          <w:color w:val="auto"/>
          <w:lang w:eastAsia="zh-CN"/>
        </w:rPr>
      </w:pPr>
      <w:r>
        <w:rPr>
          <w:rFonts w:hint="eastAsia" w:ascii="Times New Roman" w:hAnsi="Times New Roman" w:eastAsia="宋体"/>
          <w:color w:val="auto"/>
          <w:sz w:val="32"/>
          <w:lang w:eastAsia="zh-CN"/>
        </w:rPr>
        <w:t>8 结论</w:t>
      </w:r>
    </w:p>
    <w:p w14:paraId="7F1C37DD">
      <w:pPr>
        <w:spacing w:after="60" w:line="300" w:lineRule="auto"/>
        <w:ind w:firstLine="420"/>
        <w:rPr>
          <w:rFonts w:hint="eastAsia"/>
          <w:lang w:eastAsia="zh-CN"/>
        </w:rPr>
      </w:pPr>
      <w:r>
        <w:rPr>
          <w:rFonts w:hint="eastAsia"/>
          <w:lang w:eastAsia="zh-CN"/>
        </w:rPr>
        <w:t>LLM Agent 社交仿真正处于从概念验证走向可靠科学工具的关键阶段。本文从仿真架构、推荐机制、Agent 建模和验证评估四个维度系统梳理了该领域的研究现状。综述表明，混合架构已经成为兼顾行为丰富性与计算效率的重要方案，图加速、拓扑感知和原型压缩正在推进规模边界；Agent 建模在画像生成、记忆系统和信念动力学方面不断发展，但仍需解决群体分布偏差和长程稳定性问题；验证方法正从展示性复现转向机制合理性、真实数据一致性和鲁棒性审计。</w:t>
      </w:r>
    </w:p>
    <w:p w14:paraId="78982300">
      <w:pPr>
        <w:spacing w:after="60" w:line="300" w:lineRule="auto"/>
        <w:ind w:firstLine="420"/>
        <w:rPr>
          <w:rFonts w:hint="eastAsia"/>
          <w:lang w:eastAsia="zh-CN"/>
        </w:rPr>
      </w:pPr>
      <w:r>
        <w:rPr>
          <w:rFonts w:hint="eastAsia"/>
          <w:lang w:eastAsia="zh-CN"/>
        </w:rPr>
        <w:t>本文特别强调，推荐机制是社交平台仿真的核心变量，而不是可有可无的辅助模块。多数现有系统未充分建模推荐与信息分发过程，即便包含推荐模块，也往往缺乏数据驱动的参数校准。这一问题会影响信息扩散、意见极化和回音室效应等仿真结论的解释力。未来研究需要推动仿真研究者、推荐系统研究者和社会科学研究者之间的协作，将可信 Agent 建模、数据驱动推荐校准和严格验证方法结合起来，使 LLM Agent 社交仿真真正成为计算社会科学的可靠实验基础设施。</w:t>
      </w:r>
    </w:p>
    <w:p w14:paraId="7F83B1A7">
      <w:pPr>
        <w:pStyle w:val="3"/>
        <w:spacing w:before="200" w:after="100"/>
        <w:rPr>
          <w:rFonts w:hint="eastAsia"/>
          <w:color w:val="auto"/>
          <w:lang w:eastAsia="zh-CN"/>
        </w:rPr>
      </w:pPr>
      <w:r>
        <w:rPr>
          <w:rFonts w:hint="eastAsia" w:ascii="Times New Roman" w:hAnsi="Times New Roman" w:eastAsia="宋体"/>
          <w:color w:val="auto"/>
          <w:sz w:val="32"/>
          <w:lang w:eastAsia="zh-CN"/>
        </w:rPr>
        <w:t>参考文献</w:t>
      </w:r>
    </w:p>
    <w:p w14:paraId="7A436134">
      <w:pPr>
        <w:spacing w:after="40"/>
        <w:ind w:left="425" w:hanging="283"/>
        <w:rPr>
          <w:rFonts w:hint="eastAsia"/>
          <w:lang w:eastAsia="zh-CN"/>
        </w:rPr>
      </w:pPr>
      <w:r>
        <w:rPr>
          <w:rFonts w:hint="eastAsia"/>
          <w:sz w:val="18"/>
          <w:lang w:eastAsia="zh-CN"/>
        </w:rPr>
        <w:t>[1] Park, J. S., O'Brien, J. C., Cai, C. J., Morris, M. R., Liang, P., &amp; Bernstein, M. S. (2023). Generative Agents: Interactive Simulacra of Human Behavior. UIST 2023. arXiv:2304.03442.</w:t>
      </w:r>
    </w:p>
    <w:p w14:paraId="05F50CBE">
      <w:pPr>
        <w:spacing w:after="40"/>
        <w:ind w:left="425" w:hanging="283"/>
        <w:rPr>
          <w:rFonts w:hint="eastAsia"/>
          <w:lang w:eastAsia="zh-CN"/>
        </w:rPr>
      </w:pPr>
      <w:r>
        <w:rPr>
          <w:rFonts w:hint="eastAsia"/>
          <w:sz w:val="18"/>
          <w:lang w:eastAsia="zh-CN"/>
        </w:rPr>
        <w:t>[2] Sumers, T. R., Yao, S., Narasimhan, K., &amp; Griffiths, T. L. (2024). Cognitive Architectures for Language Agents. Transactions on Machine Learning Research. arXiv:2309.02427.</w:t>
      </w:r>
    </w:p>
    <w:p w14:paraId="24F68A73">
      <w:pPr>
        <w:spacing w:after="40"/>
        <w:ind w:left="425" w:hanging="283"/>
        <w:rPr>
          <w:rFonts w:hint="eastAsia"/>
          <w:lang w:eastAsia="zh-CN"/>
        </w:rPr>
      </w:pPr>
      <w:r>
        <w:rPr>
          <w:rFonts w:hint="eastAsia"/>
          <w:sz w:val="18"/>
          <w:lang w:eastAsia="zh-CN"/>
        </w:rPr>
        <w:t>[3] Mou, X., Wei, Z., &amp; Huang, X. (2024). Unveiling the Truth and Facilitating Change: Towards Agent-based Large-scale Social Movement Simulation. Findings of ACL 2024. arXiv:2402.16333.</w:t>
      </w:r>
    </w:p>
    <w:p w14:paraId="212A24D0">
      <w:pPr>
        <w:spacing w:after="40"/>
        <w:ind w:left="425" w:hanging="283"/>
        <w:rPr>
          <w:rFonts w:hint="eastAsia"/>
          <w:lang w:eastAsia="zh-CN"/>
        </w:rPr>
      </w:pPr>
      <w:r>
        <w:rPr>
          <w:rFonts w:hint="eastAsia"/>
          <w:sz w:val="18"/>
          <w:lang w:eastAsia="zh-CN"/>
        </w:rPr>
        <w:t>[4] Yao, J., Zhang, H., Ou, J., Zuo, D., Yang, Z., &amp; Dong, Z. (2025). Social Opinions Prediction Utilizes Fusing Dynamics Equation with LLM-based Agents. Scientific Reports, 15, 15472. arXiv:2409.08717.</w:t>
      </w:r>
    </w:p>
    <w:p w14:paraId="68D2FA87">
      <w:pPr>
        <w:spacing w:after="40"/>
        <w:ind w:left="425" w:hanging="283"/>
        <w:rPr>
          <w:rFonts w:hint="eastAsia"/>
          <w:lang w:eastAsia="zh-CN"/>
        </w:rPr>
      </w:pPr>
      <w:r>
        <w:rPr>
          <w:rFonts w:hint="eastAsia"/>
          <w:sz w:val="18"/>
          <w:lang w:eastAsia="zh-CN"/>
        </w:rPr>
        <w:t>[5] Zhou, X., Sun, Y., Yao, H., He, A., Zhang, Y., &amp; Liu, W. (2026). GASim: A Graph-Accelerated Hybrid Framework for Social Simulation. arXiv:2605.07692.</w:t>
      </w:r>
    </w:p>
    <w:p w14:paraId="00E20B60">
      <w:pPr>
        <w:spacing w:after="40"/>
        <w:ind w:left="425" w:hanging="283"/>
        <w:rPr>
          <w:rFonts w:hint="eastAsia"/>
          <w:lang w:eastAsia="zh-CN"/>
        </w:rPr>
      </w:pPr>
      <w:r>
        <w:rPr>
          <w:rFonts w:hint="eastAsia"/>
          <w:sz w:val="18"/>
          <w:lang w:eastAsia="zh-CN"/>
        </w:rPr>
        <w:t>[6] Xu, Y., Zhang, S., Zhou, Y., Zeng, S., Lakshmanan, L. V. S., &amp; Ma, C. (2026). Topology-Aware LLM-Driven Social Simulation: A Unified Framework for Efficient and Realistic Agent Dynamics. arXiv:2604.18011.</w:t>
      </w:r>
    </w:p>
    <w:p w14:paraId="7ADB1ECA">
      <w:pPr>
        <w:spacing w:after="40"/>
        <w:ind w:left="425" w:hanging="283"/>
        <w:rPr>
          <w:rFonts w:hint="eastAsia"/>
          <w:lang w:eastAsia="zh-CN"/>
        </w:rPr>
      </w:pPr>
      <w:r>
        <w:rPr>
          <w:rFonts w:hint="eastAsia"/>
          <w:sz w:val="18"/>
          <w:lang w:eastAsia="zh-CN"/>
        </w:rPr>
        <w:t>[7] Zheng, Q., Gao, Y., He, S., Guan, H., Tian, Y., Feng, J., Wang, M., Zheng, S., &amp; Liu, Z. (2026). APS: Bias-Controlled Adaptive Prototype Simulation for Population-Scale LLM Agents. arXiv:2605.27419.</w:t>
      </w:r>
    </w:p>
    <w:p w14:paraId="43391F13">
      <w:pPr>
        <w:spacing w:after="40"/>
        <w:ind w:left="425" w:hanging="283"/>
        <w:rPr>
          <w:rFonts w:hint="eastAsia"/>
          <w:lang w:eastAsia="zh-CN"/>
        </w:rPr>
      </w:pPr>
      <w:r>
        <w:rPr>
          <w:rFonts w:hint="eastAsia"/>
          <w:sz w:val="18"/>
          <w:lang w:eastAsia="zh-CN"/>
        </w:rPr>
        <w:t>[8] Yang, Z., Zhang, Z., Zheng, Z., Jiang, Y., Gan, Z., Wang, Z., Ling, Z., et al. (2024). OASIS: Open Agent Social Interaction Simulations with One Million Agents. arXiv:2411.11581.</w:t>
      </w:r>
    </w:p>
    <w:p w14:paraId="0169EC4E">
      <w:pPr>
        <w:spacing w:after="40"/>
        <w:ind w:left="425" w:hanging="283"/>
        <w:rPr>
          <w:rFonts w:hint="eastAsia"/>
          <w:lang w:eastAsia="zh-CN"/>
        </w:rPr>
      </w:pPr>
      <w:r>
        <w:rPr>
          <w:rFonts w:hint="eastAsia"/>
          <w:sz w:val="18"/>
          <w:lang w:eastAsia="zh-CN"/>
        </w:rPr>
        <w:t>[9] Zhang, B., Yang, Y., Niu, F., Fu, X., Dai, G., &amp; Huang, H. (2025). SPARK: Simulating the Co-evolution of Stance and Topic Dynamics in Online Discourse with LLM-based Agents. EMNLP 2025.</w:t>
      </w:r>
    </w:p>
    <w:p w14:paraId="579B1BFD">
      <w:pPr>
        <w:spacing w:after="40"/>
        <w:ind w:left="425" w:hanging="283"/>
        <w:rPr>
          <w:rFonts w:hint="eastAsia"/>
          <w:lang w:eastAsia="zh-CN"/>
        </w:rPr>
      </w:pPr>
      <w:r>
        <w:rPr>
          <w:rFonts w:hint="eastAsia"/>
          <w:sz w:val="18"/>
          <w:lang w:eastAsia="zh-CN"/>
        </w:rPr>
        <w:t>[10] Koley, G. (2025). SALM: A Multi-Agent Framework for Language Model-Driven Social Network Simulation. arXiv:2505.09081.</w:t>
      </w:r>
    </w:p>
    <w:p w14:paraId="748DA6D4">
      <w:pPr>
        <w:spacing w:after="40"/>
        <w:ind w:left="425" w:hanging="283"/>
        <w:rPr>
          <w:rFonts w:hint="eastAsia"/>
          <w:lang w:eastAsia="zh-CN"/>
        </w:rPr>
      </w:pPr>
      <w:r>
        <w:rPr>
          <w:rFonts w:hint="eastAsia"/>
          <w:sz w:val="18"/>
          <w:lang w:eastAsia="zh-CN"/>
        </w:rPr>
        <w:t>[11] Zhong, H., Wang, H., Ye, Y., Zhang, M., &amp; Zhu, S. (2025). GGBond: Growing Graph-Based AI-Agent Society for Socially-Aware Recommender Simulation. arXiv:2505.21154.</w:t>
      </w:r>
    </w:p>
    <w:p w14:paraId="79460A39">
      <w:pPr>
        <w:spacing w:after="40"/>
        <w:ind w:left="425" w:hanging="283"/>
        <w:rPr>
          <w:rFonts w:hint="eastAsia"/>
          <w:lang w:eastAsia="zh-CN"/>
        </w:rPr>
      </w:pPr>
      <w:r>
        <w:rPr>
          <w:rFonts w:hint="eastAsia"/>
          <w:sz w:val="18"/>
          <w:lang w:eastAsia="zh-CN"/>
        </w:rPr>
        <w:t>[12] Zhang, Y., Qiao, K., Wang, Z., Liang, N., Ma, D., Sun, W., Chen, J., &amp; Yan, B. (2026). POSIM: A Multi-Agent Simulation Framework for Social Media Public Opinion Evolution and Governance. arXiv:2603.23884.</w:t>
      </w:r>
    </w:p>
    <w:p w14:paraId="0F032C9D">
      <w:pPr>
        <w:spacing w:after="40"/>
        <w:ind w:left="425" w:hanging="283"/>
        <w:rPr>
          <w:rFonts w:hint="eastAsia"/>
          <w:lang w:eastAsia="zh-CN"/>
        </w:rPr>
      </w:pPr>
      <w:r>
        <w:rPr>
          <w:rFonts w:hint="eastAsia"/>
          <w:sz w:val="18"/>
          <w:lang w:eastAsia="zh-CN"/>
        </w:rPr>
        <w:t>[13] Huang, R., Tang, N., Xu, J., et al. (2026). PolicySim: An LLM-Based Agent Social Simulation Sandbox for Proactive Policy Optimization. WWW 2026. arXiv:2603.19649.</w:t>
      </w:r>
    </w:p>
    <w:p w14:paraId="07D338EA">
      <w:pPr>
        <w:spacing w:after="40"/>
        <w:ind w:left="425" w:hanging="283"/>
        <w:rPr>
          <w:rFonts w:hint="eastAsia"/>
          <w:lang w:eastAsia="zh-CN"/>
        </w:rPr>
      </w:pPr>
      <w:r>
        <w:rPr>
          <w:rFonts w:hint="eastAsia"/>
          <w:sz w:val="18"/>
          <w:lang w:eastAsia="zh-CN"/>
        </w:rPr>
        <w:t>[14] Liu, Y., Liu, W., Gu, X., He, A., Wang, W., &amp; Zhang, Y. (2025). PopSim: Social Network Simulation for Social Media Popularity Prediction. arXiv:2512.02533.</w:t>
      </w:r>
    </w:p>
    <w:p w14:paraId="4D3B0D1F">
      <w:pPr>
        <w:spacing w:after="40"/>
        <w:ind w:left="425" w:hanging="283"/>
        <w:rPr>
          <w:rFonts w:hint="eastAsia"/>
          <w:lang w:eastAsia="zh-CN"/>
        </w:rPr>
      </w:pPr>
      <w:r>
        <w:rPr>
          <w:rFonts w:hint="eastAsia"/>
          <w:sz w:val="18"/>
          <w:lang w:eastAsia="zh-CN"/>
        </w:rPr>
        <w:t>[15] Tomašević, A., Cvetković, D., Major, S., Maletić, S., Anđelković, M., Vranić, A., et al. (2025). Towards Operational Validation of LLM-Agent Social Simulations: A Replicated Study of a Reddit-like Technology Forum. arXiv:2508.21740.</w:t>
      </w:r>
    </w:p>
    <w:p w14:paraId="6D734D3A">
      <w:pPr>
        <w:spacing w:after="40"/>
        <w:ind w:left="425" w:hanging="283"/>
        <w:rPr>
          <w:rFonts w:hint="eastAsia"/>
          <w:lang w:eastAsia="zh-CN"/>
        </w:rPr>
      </w:pPr>
      <w:r>
        <w:rPr>
          <w:rFonts w:hint="eastAsia"/>
          <w:sz w:val="18"/>
          <w:lang w:eastAsia="zh-CN"/>
        </w:rPr>
        <w:t>[16] Ye, J., Cao, L., Chen, D., &amp; Ferrara, E. (2026). Stop Drawing Scientific Claims from LLM Social Simulations Without Robustness Audits. arXiv:2605.18890.</w:t>
      </w:r>
    </w:p>
    <w:p w14:paraId="7B66AAA5">
      <w:pPr>
        <w:spacing w:after="40"/>
        <w:ind w:left="425" w:hanging="283"/>
        <w:rPr>
          <w:rFonts w:hint="eastAsia"/>
          <w:lang w:eastAsia="zh-CN"/>
        </w:rPr>
      </w:pPr>
      <w:r>
        <w:rPr>
          <w:rFonts w:hint="eastAsia"/>
          <w:sz w:val="18"/>
          <w:lang w:eastAsia="zh-CN"/>
        </w:rPr>
        <w:t>[17] Zhao, P., Pham, D. H., &amp; Vincent, N. (2026). Mechanism Plausibility in Generative Agent-Based Modeling. ACM FAccT 2026. arXiv:2605.12824.</w:t>
      </w:r>
    </w:p>
    <w:p w14:paraId="2CAD7075">
      <w:pPr>
        <w:spacing w:after="40"/>
        <w:ind w:left="425" w:hanging="283"/>
        <w:rPr>
          <w:rFonts w:hint="eastAsia"/>
          <w:lang w:eastAsia="zh-CN"/>
        </w:rPr>
      </w:pPr>
      <w:r>
        <w:rPr>
          <w:rFonts w:hint="eastAsia"/>
          <w:sz w:val="18"/>
          <w:lang w:eastAsia="zh-CN"/>
        </w:rPr>
        <w:t>[18] Sarangi, S., Puelma Touzel, M., Bück-Kaeffer, A., Yang, Z., Godbout, J.-F., &amp; Rabbany, R. (2026). EASE Configuration Facilitates A Reproducible Science of LLM Social Simulations. arXiv:2605.30258.</w:t>
      </w:r>
    </w:p>
    <w:p w14:paraId="14BFFD5E">
      <w:pPr>
        <w:spacing w:after="40"/>
        <w:ind w:left="425" w:hanging="283"/>
        <w:rPr>
          <w:rFonts w:hint="eastAsia"/>
          <w:lang w:eastAsia="zh-CN"/>
        </w:rPr>
      </w:pPr>
      <w:r>
        <w:rPr>
          <w:rFonts w:hint="eastAsia"/>
          <w:sz w:val="18"/>
          <w:lang w:eastAsia="zh-CN"/>
        </w:rPr>
        <w:t>[19] Reji, D. J. (2026). LLM-Agent-based Social Simulation for Attitude Diffusion. arXiv:2604.03898.</w:t>
      </w:r>
    </w:p>
    <w:p w14:paraId="2467AFDB">
      <w:pPr>
        <w:spacing w:after="40"/>
        <w:ind w:left="425" w:hanging="283"/>
        <w:rPr>
          <w:rFonts w:hint="eastAsia"/>
          <w:lang w:eastAsia="zh-CN"/>
        </w:rPr>
      </w:pPr>
      <w:r>
        <w:rPr>
          <w:rFonts w:hint="eastAsia"/>
          <w:sz w:val="18"/>
          <w:lang w:eastAsia="zh-CN"/>
        </w:rPr>
        <w:t>[20] Yang, Y., Duan, Y., Huang, L., Zhu, Y., et al. (2026). ScioMind: Cognitively Grounded Multi-Agent Social Simulation with Anchoring-Based Belief Dynamics and Dynamic Profiles. arXiv:2605.13725.</w:t>
      </w:r>
    </w:p>
    <w:p w14:paraId="38D21A95">
      <w:pPr>
        <w:spacing w:after="40"/>
        <w:ind w:left="425" w:hanging="283"/>
        <w:rPr>
          <w:rFonts w:hint="eastAsia"/>
          <w:lang w:eastAsia="zh-CN"/>
        </w:rPr>
      </w:pPr>
      <w:r>
        <w:rPr>
          <w:rFonts w:hint="eastAsia"/>
          <w:sz w:val="18"/>
          <w:lang w:eastAsia="zh-CN"/>
        </w:rPr>
        <w:t>[21] Zhang, Y., Ai, Y., Ying, Z., Mi, Q., Yu, J., Yang, W., &amp; Song, Z. (2026). Coupling Macro Dynamics and Micro States for Long-Horizon Social Simulation. arXiv:2604.05516.</w:t>
      </w:r>
    </w:p>
    <w:p w14:paraId="6F529E8B">
      <w:pPr>
        <w:spacing w:after="40"/>
        <w:ind w:left="425" w:hanging="283"/>
        <w:rPr>
          <w:rFonts w:hint="eastAsia"/>
          <w:lang w:eastAsia="zh-CN"/>
        </w:rPr>
      </w:pPr>
      <w:r>
        <w:rPr>
          <w:rFonts w:hint="eastAsia"/>
          <w:sz w:val="18"/>
          <w:lang w:eastAsia="zh-CN"/>
        </w:rPr>
        <w:t>[22] Zhao, M., Gao, Y., Hou, Y., Li, X., Gu, P., Dong, Z., Tang, R., &amp; Cai, Y. (2025). MTRec: Learning to Align with User Preferences via Mental Reward Models. NeurIPS 2025. arXiv:2509.22807.</w:t>
      </w:r>
    </w:p>
    <w:p w14:paraId="4F992139">
      <w:pPr>
        <w:spacing w:after="40"/>
        <w:ind w:left="425" w:hanging="283"/>
        <w:rPr>
          <w:rFonts w:hint="eastAsia"/>
          <w:lang w:eastAsia="zh-CN"/>
        </w:rPr>
      </w:pPr>
      <w:r>
        <w:rPr>
          <w:rFonts w:hint="eastAsia"/>
          <w:sz w:val="18"/>
          <w:lang w:eastAsia="zh-CN"/>
        </w:rPr>
        <w:t>[23] Li, J., Vu, T.-T., Abbasnejad, E., &amp; Haffari, G. (2025). Beyond Imitation: Recovering Dense Rewards from Demonstrations. arXiv:2510.02493.</w:t>
      </w:r>
    </w:p>
    <w:p w14:paraId="409C62BF">
      <w:pPr>
        <w:spacing w:after="40"/>
        <w:ind w:left="425" w:hanging="283"/>
        <w:rPr>
          <w:rFonts w:hint="eastAsia"/>
          <w:lang w:eastAsia="zh-CN"/>
        </w:rPr>
      </w:pPr>
      <w:r>
        <w:rPr>
          <w:rFonts w:hint="eastAsia"/>
          <w:sz w:val="18"/>
          <w:lang w:eastAsia="zh-CN"/>
        </w:rPr>
        <w:t>[24] Dempster, A. P., Laird, N. M., &amp; Rubin, D. B. (1977). Maximum Likelihood from Incomplete Data via the EM Algorithm. Journal of the Royal Statistical Society: Series B, 39(1), 1-38.</w:t>
      </w:r>
    </w:p>
    <w:p w14:paraId="4A850776">
      <w:pPr>
        <w:spacing w:after="40"/>
        <w:ind w:left="425" w:hanging="283"/>
        <w:rPr>
          <w:rFonts w:hint="eastAsia"/>
          <w:lang w:eastAsia="zh-CN"/>
        </w:rPr>
      </w:pPr>
      <w:r>
        <w:rPr>
          <w:rFonts w:hint="eastAsia"/>
          <w:sz w:val="18"/>
          <w:lang w:eastAsia="zh-CN"/>
        </w:rPr>
        <w:t>[25] Rahimzadeh, V., Hamzehpour, A., Shakery, A., &amp; Asadpour, M. (2025). From Millions of Tweets to Actionable Insights: Leveraging LLMs for User Profiling. ICWSM 2025 Workshop. arXiv:2505.06184.</w:t>
      </w:r>
    </w:p>
    <w:p w14:paraId="6C7C1E0B">
      <w:pPr>
        <w:spacing w:after="40"/>
        <w:ind w:left="425" w:hanging="283"/>
        <w:rPr>
          <w:rFonts w:hint="eastAsia"/>
          <w:lang w:eastAsia="zh-CN"/>
        </w:rPr>
      </w:pPr>
      <w:r>
        <w:rPr>
          <w:rFonts w:hint="eastAsia"/>
          <w:sz w:val="18"/>
          <w:lang w:eastAsia="zh-CN"/>
        </w:rPr>
        <w:t>[26] Jin, B., Lan, K., &amp; Wu, M. (2026). TWICE: An LLM Agent Framework for Simulating Personalized User Tweeting Behavior with Long-term Temporal Features. arXiv:2602.22222.</w:t>
      </w:r>
    </w:p>
    <w:p w14:paraId="70998693">
      <w:pPr>
        <w:spacing w:after="40"/>
        <w:ind w:left="425" w:hanging="283"/>
        <w:rPr>
          <w:rFonts w:hint="eastAsia"/>
          <w:lang w:eastAsia="zh-CN"/>
        </w:rPr>
      </w:pPr>
      <w:r>
        <w:rPr>
          <w:rFonts w:hint="eastAsia"/>
          <w:sz w:val="18"/>
          <w:lang w:eastAsia="zh-CN"/>
        </w:rPr>
        <w:t>[27] Hu, Z., Lian, J., Xiao, Z., Xiong, M., Lei, Y., Wang, T., Ding, K., Xiao, Z., Yuan, N. J., &amp; Xie, X. (2025). Population-Aligned Persona Generation for LLM-based Social Simulation. arXiv:2509.10127.</w:t>
      </w:r>
    </w:p>
    <w:p w14:paraId="4CCCBBE6">
      <w:pPr>
        <w:spacing w:after="40"/>
        <w:ind w:left="425" w:hanging="283"/>
        <w:rPr>
          <w:rFonts w:hint="eastAsia"/>
          <w:lang w:eastAsia="zh-CN"/>
        </w:rPr>
      </w:pPr>
      <w:r>
        <w:rPr>
          <w:rFonts w:hint="eastAsia"/>
          <w:sz w:val="18"/>
          <w:lang w:eastAsia="zh-CN"/>
        </w:rPr>
        <w:t>[28] Lin, R. F., Tian, K., Zheng, H., Zhang, C., Zeng, L., &amp; Huang, S. (2025). CrowdLLM: Building LLM-Based Digital Populations Augmented with Generative Models. arXiv:2512.07890.</w:t>
      </w:r>
    </w:p>
    <w:p w14:paraId="65514231">
      <w:pPr>
        <w:spacing w:after="40"/>
        <w:ind w:left="425" w:hanging="283"/>
        <w:rPr>
          <w:rFonts w:hint="eastAsia"/>
          <w:lang w:eastAsia="zh-CN"/>
        </w:rPr>
      </w:pPr>
      <w:r>
        <w:rPr>
          <w:rFonts w:hint="eastAsia"/>
          <w:sz w:val="18"/>
          <w:lang w:eastAsia="zh-CN"/>
        </w:rPr>
        <w:t>[29] Nielsen, J. (2006). The 90-9-1 Rule for Participation Inequality in Social Media and Online Communities. Nielsen Norman Group.</w:t>
      </w:r>
    </w:p>
    <w:p w14:paraId="79653142">
      <w:pPr>
        <w:spacing w:after="40"/>
        <w:ind w:left="425" w:hanging="283"/>
        <w:rPr>
          <w:rFonts w:hint="eastAsia"/>
          <w:lang w:eastAsia="zh-CN"/>
        </w:rPr>
      </w:pPr>
      <w:r>
        <w:rPr>
          <w:rFonts w:hint="eastAsia"/>
          <w:sz w:val="18"/>
          <w:lang w:eastAsia="zh-CN"/>
        </w:rPr>
        <w:t>[30] Xue, D., Cui, J., Qian, S., Hu, C., &amp; Xu, C. (2025). SoMe: A Realistic Benchmark for LLM-based Social Media Agents. AAAI 2026. arXiv:2512.14720.</w:t>
      </w:r>
    </w:p>
    <w:p w14:paraId="3A1F9A8D">
      <w:pPr>
        <w:spacing w:after="40"/>
        <w:ind w:left="425" w:hanging="283"/>
        <w:rPr>
          <w:rFonts w:hint="eastAsia"/>
          <w:lang w:eastAsia="zh-CN"/>
        </w:rPr>
      </w:pPr>
      <w:r>
        <w:rPr>
          <w:rFonts w:hint="eastAsia"/>
          <w:sz w:val="18"/>
          <w:lang w:eastAsia="zh-CN"/>
        </w:rPr>
        <w:t>[31] Münker, S., Schwager, N., &amp; Rettinger, A. (2025). Don't Trust Generative Agents to Mimic Communication on Social Networks Unless You Benchmarked their Empirical Realism. arXiv:2506.21974.</w:t>
      </w:r>
    </w:p>
    <w:sectPr>
      <w:pgSz w:w="12240" w:h="15840"/>
      <w:pgMar w:top="1361"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309020205020404"/>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21A5"/>
    <w:rsid w:val="00252368"/>
    <w:rsid w:val="0029639D"/>
    <w:rsid w:val="00326F90"/>
    <w:rsid w:val="004974A2"/>
    <w:rsid w:val="006D6CEA"/>
    <w:rsid w:val="008A01A4"/>
    <w:rsid w:val="00AA1D8D"/>
    <w:rsid w:val="00B47730"/>
    <w:rsid w:val="00BE3A26"/>
    <w:rsid w:val="00CB0664"/>
    <w:rsid w:val="00DC1D23"/>
    <w:rsid w:val="00FC693F"/>
    <w:rsid w:val="1FF136E9"/>
    <w:rsid w:val="3CBFC6E6"/>
    <w:rsid w:val="3F4FFFAF"/>
    <w:rsid w:val="3FCE3850"/>
    <w:rsid w:val="4DFFFB6A"/>
    <w:rsid w:val="6CFFEE0F"/>
    <w:rsid w:val="7E1B24BA"/>
    <w:rsid w:val="7ECD2886"/>
    <w:rsid w:val="7EF95AF4"/>
    <w:rsid w:val="7EFE9A42"/>
    <w:rsid w:val="7F7E876D"/>
    <w:rsid w:val="ADF46608"/>
    <w:rsid w:val="AF9A2577"/>
    <w:rsid w:val="AFDBEF26"/>
    <w:rsid w:val="BFBF8CC8"/>
    <w:rsid w:val="CE558DCA"/>
    <w:rsid w:val="CFCF6C65"/>
    <w:rsid w:val="DE7736C9"/>
    <w:rsid w:val="EFB66E5E"/>
    <w:rsid w:val="EFE40A2C"/>
    <w:rsid w:val="EFFEED0C"/>
    <w:rsid w:val="F7D708A1"/>
    <w:rsid w:val="F7FF1833"/>
    <w:rsid w:val="FA6F31F9"/>
    <w:rsid w:val="FAFFBA9E"/>
    <w:rsid w:val="FEB0C5E7"/>
    <w:rsid w:val="FFA9693C"/>
    <w:rsid w:val="FFD468FA"/>
    <w:rsid w:val="FFE788B8"/>
    <w:rsid w:val="FFEF057F"/>
    <w:rsid w:val="FFFF28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9795</Words>
  <Characters>15310</Characters>
  <Lines>118</Lines>
  <Paragraphs>33</Paragraphs>
  <TotalTime>4</TotalTime>
  <ScaleCrop>false</ScaleCrop>
  <LinksUpToDate>false</LinksUpToDate>
  <CharactersWithSpaces>16586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　　　</cp:lastModifiedBy>
  <dcterms:modified xsi:type="dcterms:W3CDTF">2026-06-11T20:30:33Z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DC4A4565EB6424D0556B296AA87605A7_42</vt:lpwstr>
  </property>
</Properties>
</file>